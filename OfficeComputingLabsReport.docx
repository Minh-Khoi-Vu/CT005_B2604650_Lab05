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5B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bookmarkStart w:id="14" w:name="_GoBack"/>
      <w:bookmarkEnd w:id="14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238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5F62FD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Trường CNTT&amp;TT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83FB05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Họ tên: Hoàng Vũ Minh Khôi</w:t>
            </w:r>
          </w:p>
        </w:tc>
      </w:tr>
      <w:tr w14:paraId="2F11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24752EF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Khoa Công nghệ phần mềm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AEB75C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MSSV: B2604650</w:t>
            </w:r>
          </w:p>
        </w:tc>
      </w:tr>
      <w:tr w14:paraId="1033C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33FA6AE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Môn học Nền tảng công nghệ số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2A3D3D0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vertAlign w:val="baseline"/>
              </w:rPr>
            </w:pPr>
          </w:p>
        </w:tc>
      </w:tr>
    </w:tbl>
    <w:p w14:paraId="5AA57A23"/>
    <w:p w14:paraId="1459DFE9"/>
    <w:p w14:paraId="0BA56FE2">
      <w:pPr>
        <w:pStyle w:val="2"/>
        <w:bidi w:val="0"/>
        <w:jc w:val="center"/>
        <w:rPr>
          <w:rFonts w:hint="default"/>
          <w:lang w:val="en-US"/>
        </w:rPr>
      </w:pPr>
      <w:bookmarkStart w:id="0" w:name="_Toc6148"/>
      <w:r>
        <w:rPr>
          <w:rFonts w:hint="default"/>
          <w:lang w:val="en-US"/>
        </w:rPr>
        <w:t>Mục lục</w:t>
      </w:r>
      <w:bookmarkEnd w:id="0"/>
    </w:p>
    <w:p w14:paraId="56B941D3">
      <w:pPr>
        <w:pStyle w:val="142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"1-2" \h \u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_Toc6148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Mục lục</w:t>
      </w:r>
      <w:r>
        <w:tab/>
      </w:r>
      <w:r>
        <w:fldChar w:fldCharType="begin"/>
      </w:r>
      <w:r>
        <w:instrText xml:space="preserve"> PAGEREF _Toc6148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4E93885">
      <w:pPr>
        <w:pStyle w:val="142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_Toc7381 </w:instrText>
      </w:r>
      <w:r>
        <w:rPr>
          <w:rFonts w:hint="default"/>
          <w:lang w:val="en-US"/>
        </w:rPr>
        <w:fldChar w:fldCharType="separate"/>
      </w:r>
      <w:r>
        <w:tab/>
      </w:r>
      <w:r>
        <w:fldChar w:fldCharType="begin"/>
      </w:r>
      <w:r>
        <w:instrText xml:space="preserve"> PAGEREF _Toc7381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A8FC046">
      <w:pPr>
        <w:pStyle w:val="142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_Toc1220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Lab 2</w:t>
      </w:r>
      <w:r>
        <w:tab/>
      </w:r>
      <w:r>
        <w:fldChar w:fldCharType="begin"/>
      </w:r>
      <w:r>
        <w:instrText xml:space="preserve"> PAGEREF _Toc1220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AACFA29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_Toc10375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 xml:space="preserve">Bài thực hành 1 </w:t>
      </w:r>
      <w:r>
        <w:rPr>
          <w:rFonts w:hint="default"/>
          <w:lang w:val="en-US"/>
        </w:rPr>
        <w:drawing>
          <wp:inline distT="0" distB="0" distL="114300" distR="114300">
            <wp:extent cx="5271135" cy="3141345"/>
            <wp:effectExtent l="0" t="0" r="5715" b="1905"/>
            <wp:docPr id="21" name="Picture 21" descr="Ảnh chụp màn hình 2026-09-27 23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̉nh chụp màn hình 2026-09-27 2326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PAGEREF _Toc10375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6AEDACED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_Toc11899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Bài thực hành 2</w:t>
      </w:r>
      <w:r>
        <w:tab/>
      </w:r>
      <w:r>
        <w:fldChar w:fldCharType="begin"/>
      </w:r>
      <w:r>
        <w:instrText xml:space="preserve"> PAGEREF _Toc11899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A77AEDC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_Toc32018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drawing>
          <wp:inline distT="0" distB="0" distL="114300" distR="114300">
            <wp:extent cx="5269230" cy="4878705"/>
            <wp:effectExtent l="0" t="0" r="7620" b="17145"/>
            <wp:docPr id="22" name="Picture 22" descr="Ảnh chụp màn hình 2026-09-27 23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̉nh chụp màn hình 2026-09-27 2334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PAGEREF _Toc32018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89553CA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_Toc4968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Bài thực hành 3</w:t>
      </w:r>
      <w:r>
        <w:tab/>
      </w:r>
      <w:r>
        <w:fldChar w:fldCharType="begin"/>
      </w:r>
      <w:r>
        <w:instrText xml:space="preserve"> PAGEREF _Toc4968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36D303D">
      <w:pPr>
        <w:pStyle w:val="142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_Toc8136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Lab 3</w:t>
      </w:r>
      <w:r>
        <w:tab/>
      </w:r>
      <w:r>
        <w:fldChar w:fldCharType="begin"/>
      </w:r>
      <w:r>
        <w:instrText xml:space="preserve"> PAGEREF _Toc8136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5EDC44C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_Toc19310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Bài thực hành 1</w:t>
      </w:r>
      <w:r>
        <w:tab/>
      </w:r>
      <w:r>
        <w:fldChar w:fldCharType="begin"/>
      </w:r>
      <w:r>
        <w:instrText xml:space="preserve"> PAGEREF _Toc19310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04F5342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_Toc22873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Bài thực hành 2</w:t>
      </w:r>
      <w:r>
        <w:rPr>
          <w:rFonts w:hint="default"/>
          <w:lang w:val="en-US"/>
        </w:rPr>
        <w:drawing>
          <wp:inline distT="0" distB="0" distL="114300" distR="114300">
            <wp:extent cx="5272405" cy="4307205"/>
            <wp:effectExtent l="0" t="0" r="4445" b="17145"/>
            <wp:docPr id="23" name="Picture 23" descr="Ảnh chụp màn hình 2026-09-27 23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̉nh chụp màn hình 2026-09-27 2341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PAGEREF _Toc22873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3B28E00">
      <w:pPr>
        <w:pStyle w:val="142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_Toc13176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Lab4</w:t>
      </w:r>
      <w:r>
        <w:tab/>
      </w:r>
      <w:r>
        <w:fldChar w:fldCharType="begin"/>
      </w:r>
      <w:r>
        <w:instrText xml:space="preserve"> PAGEREF _Toc13176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276661F7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_Toc13868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 xml:space="preserve">Bài thực hành 1 </w:t>
      </w:r>
      <w:r>
        <w:rPr>
          <w:rFonts w:hint="default"/>
          <w:lang w:val="en-US"/>
        </w:rPr>
        <w:drawing>
          <wp:inline distT="0" distB="0" distL="114300" distR="114300">
            <wp:extent cx="5274310" cy="3380740"/>
            <wp:effectExtent l="0" t="0" r="2540" b="10160"/>
            <wp:docPr id="24" name="Picture 24" descr="Ảnh chụp màn hình 2026-09-27 23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̉nh chụp màn hình 2026-09-27 2342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PAGEREF _Toc13868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9151888">
      <w:pPr>
        <w:pStyle w:val="143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_Toc25803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Bài thực hành 2</w:t>
      </w:r>
      <w:r>
        <w:tab/>
      </w:r>
      <w:r>
        <w:fldChar w:fldCharType="begin"/>
      </w:r>
      <w:r>
        <w:instrText xml:space="preserve"> PAGEREF _Toc25803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B5FAD76">
      <w:pPr>
        <w:pStyle w:val="142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_Toc14062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Lab 5</w:t>
      </w:r>
      <w:r>
        <w:tab/>
      </w:r>
      <w:r>
        <w:fldChar w:fldCharType="begin"/>
      </w:r>
      <w:r>
        <w:instrText xml:space="preserve"> PAGEREF _Toc14062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DCFF865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fldChar w:fldCharType="end"/>
      </w:r>
      <w:bookmarkStart w:id="1" w:name="_Toc7381"/>
      <w:r>
        <w:rPr>
          <w:rFonts w:hint="default"/>
          <w:lang w:val="en-US"/>
        </w:rPr>
        <w:br w:type="page"/>
      </w:r>
      <w:bookmarkEnd w:id="1"/>
    </w:p>
    <w:p w14:paraId="1C7E03A7">
      <w:pPr>
        <w:pStyle w:val="2"/>
        <w:bidi w:val="0"/>
        <w:rPr>
          <w:rFonts w:hint="default"/>
          <w:lang w:val="en-US"/>
        </w:rPr>
      </w:pPr>
      <w:bookmarkStart w:id="2" w:name="_Toc1220"/>
      <w:r>
        <w:rPr>
          <w:rFonts w:hint="default"/>
          <w:lang w:val="en-US"/>
        </w:rPr>
        <w:t>Lab 2</w:t>
      </w:r>
      <w:bookmarkEnd w:id="2"/>
    </w:p>
    <w:p w14:paraId="43228097">
      <w:pPr>
        <w:pStyle w:val="3"/>
        <w:bidi w:val="0"/>
        <w:rPr>
          <w:rFonts w:hint="default"/>
          <w:lang w:val="en-US"/>
        </w:rPr>
      </w:pPr>
      <w:bookmarkStart w:id="3" w:name="_Toc10375"/>
      <w:r>
        <w:rPr>
          <w:rFonts w:hint="default"/>
          <w:lang w:val="en-US"/>
        </w:rPr>
        <w:t>Bài thực hành 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71135" cy="3141345"/>
            <wp:effectExtent l="0" t="0" r="5715" b="1905"/>
            <wp:docPr id="4" name="Picture 4" descr="Ảnh chụp màn hình 2026-09-27 23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̉nh chụp màn hình 2026-09-27 2326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3F777EEE">
      <w:pPr>
        <w:rPr>
          <w:rFonts w:hint="default"/>
          <w:lang w:val="en-US"/>
        </w:rPr>
      </w:pPr>
    </w:p>
    <w:p w14:paraId="3235408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1736090"/>
            <wp:effectExtent l="0" t="0" r="6985" b="16510"/>
            <wp:docPr id="6" name="Picture 6" descr="Lab2_Ex1.1_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2_Ex1.1_dat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BB2A">
      <w:pPr>
        <w:pStyle w:val="3"/>
        <w:bidi w:val="0"/>
        <w:rPr>
          <w:rFonts w:hint="default"/>
          <w:lang w:val="en-US"/>
        </w:rPr>
      </w:pPr>
      <w:bookmarkStart w:id="4" w:name="_Toc11899"/>
      <w:r>
        <w:rPr>
          <w:rFonts w:hint="default"/>
          <w:lang w:val="en-US"/>
        </w:rPr>
        <w:t>Bài thực hành 2</w:t>
      </w:r>
      <w:bookmarkEnd w:id="4"/>
    </w:p>
    <w:p w14:paraId="365D607F">
      <w:pPr>
        <w:rPr>
          <w:rFonts w:hint="default"/>
          <w:lang w:val="en-US"/>
        </w:rPr>
      </w:pPr>
    </w:p>
    <w:p w14:paraId="64C9E940">
      <w:pPr>
        <w:pStyle w:val="3"/>
        <w:bidi w:val="0"/>
        <w:rPr>
          <w:rFonts w:hint="default"/>
          <w:lang w:val="en-US"/>
        </w:rPr>
      </w:pPr>
      <w:bookmarkStart w:id="5" w:name="_Toc32018"/>
      <w:r>
        <w:rPr>
          <w:rFonts w:hint="default"/>
          <w:lang w:val="en-US"/>
        </w:rPr>
        <w:drawing>
          <wp:inline distT="0" distB="0" distL="114300" distR="114300">
            <wp:extent cx="5269230" cy="4878705"/>
            <wp:effectExtent l="0" t="0" r="7620" b="17145"/>
            <wp:docPr id="7" name="Picture 7" descr="Ảnh chụp màn hình 2026-09-27 23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̉nh chụp màn hình 2026-09-27 2334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32B74E21">
      <w:pPr>
        <w:pStyle w:val="3"/>
        <w:bidi w:val="0"/>
        <w:rPr>
          <w:rFonts w:hint="default"/>
          <w:lang w:val="en-US"/>
        </w:rPr>
      </w:pPr>
      <w:bookmarkStart w:id="6" w:name="_Toc4968"/>
      <w:r>
        <w:rPr>
          <w:rFonts w:hint="default"/>
          <w:lang w:val="en-US"/>
        </w:rPr>
        <w:t>Bài thực hành 3</w:t>
      </w:r>
      <w:bookmarkEnd w:id="6"/>
    </w:p>
    <w:p w14:paraId="0E39905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603750"/>
            <wp:effectExtent l="0" t="0" r="7620" b="6350"/>
            <wp:docPr id="9" name="Picture 9" descr="Lab2_Ex3.1_Hoàng_Vũ_Minh_Khô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ab2_Ex3.1_Hoàng_Vũ_Minh_Khôi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F417">
      <w:pPr>
        <w:pStyle w:val="2"/>
        <w:bidi w:val="0"/>
        <w:rPr>
          <w:rFonts w:hint="default"/>
          <w:lang w:val="en-US"/>
        </w:rPr>
      </w:pPr>
      <w:bookmarkStart w:id="7" w:name="_Toc8136"/>
      <w:r>
        <w:rPr>
          <w:rFonts w:hint="default"/>
          <w:lang w:val="en-US"/>
        </w:rPr>
        <w:t>Lab 3</w:t>
      </w:r>
      <w:bookmarkEnd w:id="7"/>
    </w:p>
    <w:p w14:paraId="78C3E84B">
      <w:pPr>
        <w:pStyle w:val="3"/>
        <w:bidi w:val="0"/>
        <w:rPr>
          <w:rFonts w:hint="default"/>
          <w:lang w:val="en-US"/>
        </w:rPr>
      </w:pPr>
      <w:bookmarkStart w:id="8" w:name="_Toc19310"/>
      <w:r>
        <w:rPr>
          <w:rFonts w:hint="default"/>
          <w:lang w:val="en-US"/>
        </w:rPr>
        <w:t>Bài thực hành 1</w:t>
      </w:r>
      <w:bookmarkEnd w:id="8"/>
    </w:p>
    <w:p w14:paraId="7BCD638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539615"/>
            <wp:effectExtent l="0" t="0" r="4445" b="13335"/>
            <wp:docPr id="1" name="Picture 1" descr="Ảnh chụp màn hình 2026-09-27 23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̉nh chụp màn hình 2026-09-27 234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9BF2">
      <w:pPr>
        <w:pStyle w:val="3"/>
        <w:bidi w:val="0"/>
        <w:rPr>
          <w:rFonts w:hint="default"/>
          <w:lang w:val="en-US"/>
        </w:rPr>
      </w:pPr>
      <w:bookmarkStart w:id="9" w:name="_Toc22873"/>
      <w:r>
        <w:rPr>
          <w:rFonts w:hint="default"/>
          <w:lang w:val="en-US"/>
        </w:rPr>
        <w:t>Bài thực hành 2</w:t>
      </w:r>
      <w:r>
        <w:rPr>
          <w:rFonts w:hint="default"/>
          <w:lang w:val="en-US"/>
        </w:rPr>
        <w:drawing>
          <wp:inline distT="0" distB="0" distL="114300" distR="114300">
            <wp:extent cx="5272405" cy="4307205"/>
            <wp:effectExtent l="0" t="0" r="4445" b="17145"/>
            <wp:docPr id="2" name="Picture 2" descr="Ảnh chụp màn hình 2026-09-27 23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̉nh chụp màn hình 2026-09-27 2341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4D29740F">
      <w:pPr>
        <w:pStyle w:val="2"/>
        <w:bidi w:val="0"/>
        <w:rPr>
          <w:rFonts w:hint="default"/>
          <w:lang w:val="en-US"/>
        </w:rPr>
      </w:pPr>
      <w:bookmarkStart w:id="10" w:name="_Toc13176"/>
      <w:r>
        <w:rPr>
          <w:rFonts w:hint="default"/>
          <w:lang w:val="en-US"/>
        </w:rPr>
        <w:t>Lab4</w:t>
      </w:r>
      <w:bookmarkEnd w:id="10"/>
    </w:p>
    <w:p w14:paraId="2FEBA898">
      <w:pPr>
        <w:pStyle w:val="3"/>
        <w:bidi w:val="0"/>
        <w:rPr>
          <w:rFonts w:hint="default"/>
          <w:lang w:val="en-US"/>
        </w:rPr>
      </w:pPr>
      <w:bookmarkStart w:id="11" w:name="_Toc13868"/>
      <w:r>
        <w:rPr>
          <w:rFonts w:hint="default"/>
          <w:lang w:val="en-US"/>
        </w:rPr>
        <w:t xml:space="preserve">Bài thực hành 1 </w:t>
      </w:r>
      <w:r>
        <w:rPr>
          <w:rFonts w:hint="default"/>
          <w:lang w:val="en-US"/>
        </w:rPr>
        <w:drawing>
          <wp:inline distT="0" distB="0" distL="114300" distR="114300">
            <wp:extent cx="5274310" cy="3380740"/>
            <wp:effectExtent l="0" t="0" r="2540" b="10160"/>
            <wp:docPr id="3" name="Picture 3" descr="Ảnh chụp màn hình 2026-09-27 23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̉nh chụp màn hình 2026-09-27 2342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F8A9287">
      <w:pPr>
        <w:pStyle w:val="3"/>
        <w:bidi w:val="0"/>
        <w:rPr>
          <w:rFonts w:hint="default"/>
          <w:lang w:val="en-US"/>
        </w:rPr>
      </w:pPr>
      <w:bookmarkStart w:id="12" w:name="_Toc25803"/>
      <w:r>
        <w:rPr>
          <w:rFonts w:hint="default"/>
          <w:lang w:val="en-US"/>
        </w:rPr>
        <w:t>Bài thực hành 2</w:t>
      </w:r>
      <w:bookmarkEnd w:id="12"/>
    </w:p>
    <w:p w14:paraId="25D2024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4067810"/>
            <wp:effectExtent l="0" t="0" r="9525" b="8890"/>
            <wp:docPr id="5" name="Picture 5" descr="Ảnh chụp màn hình 2026-09-27 23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̉nh chụp màn hình 2026-09-27 2343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FDFD">
      <w:pPr>
        <w:pStyle w:val="2"/>
        <w:bidi w:val="0"/>
        <w:rPr>
          <w:rFonts w:hint="default"/>
          <w:lang w:val="en-US"/>
        </w:rPr>
      </w:pPr>
      <w:bookmarkStart w:id="13" w:name="_Toc14062"/>
      <w:r>
        <w:rPr>
          <w:rFonts w:hint="default"/>
          <w:lang w:val="en-US"/>
        </w:rPr>
        <w:t>Lab 5</w:t>
      </w:r>
      <w:bookmarkEnd w:id="13"/>
      <w:r>
        <w:rPr>
          <w:rFonts w:hint="default"/>
          <w:lang w:val="en-US"/>
        </w:rPr>
        <w:t xml:space="preserve"> </w:t>
      </w:r>
    </w:p>
    <w:p w14:paraId="3A33299D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"https://github.com/Minh-Khoi-Vu/CT005_B2604650_Lab05" </w:instrText>
      </w:r>
      <w:r>
        <w:rPr>
          <w:rFonts w:hint="default"/>
          <w:lang w:val="en-US"/>
        </w:rPr>
        <w:fldChar w:fldCharType="separate"/>
      </w:r>
      <w:r>
        <w:rPr>
          <w:rStyle w:val="51"/>
          <w:rFonts w:hint="default"/>
          <w:lang w:val="en-US"/>
        </w:rPr>
        <w:t>https://github.com/Minh-Khoi-Vu/CT005_B2604650_Lab05</w:t>
      </w:r>
      <w:r>
        <w:rPr>
          <w:rFonts w:hint="default"/>
          <w:lang w:val="en-US"/>
        </w:rPr>
        <w:fldChar w:fldCharType="end"/>
      </w:r>
    </w:p>
    <w:sectPr>
      <w:pgSz w:w="11906" w:h="16838"/>
      <w:pgMar w:top="1440" w:right="1800" w:bottom="1440" w:left="1800" w:header="720" w:footer="72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91D0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C19352C"/>
    <w:rsid w:val="3D691D01"/>
    <w:rsid w:val="430A148C"/>
    <w:rsid w:val="512D6D0A"/>
    <w:rsid w:val="71C230A6"/>
    <w:rsid w:val="75456124"/>
    <w:rsid w:val="7B48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111</Words>
  <Characters>370</Characters>
  <Lines>0</Lines>
  <Paragraphs>0</Paragraphs>
  <TotalTime>3</TotalTime>
  <ScaleCrop>false</ScaleCrop>
  <LinksUpToDate>false</LinksUpToDate>
  <CharactersWithSpaces>455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2026-09-27T16:26:00Z</dcterms:created>
  <dc:creator>Hoàng Vũ Minh Khôi</dc:creator>
  <cp:lastModifiedBy>Hoàng Vũ Minh Khôi</cp:lastModifiedBy>
  <dcterms:modified xsi:type="dcterms:W3CDTF">2026-09-27T16:48:47Z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527D2AEF96B34001BB125B8406FB6126_13</vt:lpwstr>
  </property>
  <property fmtid="{D5CDD505-2E9C-101B-9397-08002B2CF9AE}" pid="4" name="KSOTemplateDocerSaveRecord">
    <vt:lpwstr>eyJoZGlkIjoiODEyMWU5YjBjMzMwZDRiM2VlYTA2N2NkM2UwMDI3YjYiLCJ1c2VySWQiOiIxMzkyMzA2NzM5MjMyIn0=</vt:lpwstr>
  </property>
</Properties>
</file>