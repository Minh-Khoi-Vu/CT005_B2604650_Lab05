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1BFD12">
      <w:pPr>
        <w:widowControl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autoSpaceDE w:val="0"/>
        <w:autoSpaceDN w:val="0"/>
        <w:spacing w:before="360" w:after="120" w:line="240" w:lineRule="auto"/>
        <w:jc w:val="center"/>
        <w:rPr>
          <w:rFonts w:ascii="Times New Roman" w:hAnsi="Times New Roman" w:eastAsia="Times New Roman" w:cs="Times New Roman"/>
          <w:bCs/>
          <w:sz w:val="32"/>
        </w:rPr>
      </w:pPr>
      <w:r>
        <w:rPr>
          <w:rFonts w:ascii="Times New Roman" w:hAnsi="Times New Roman" w:eastAsia="Times New Roman" w:cs="Times New Roman"/>
          <w:bCs/>
          <w:sz w:val="32"/>
        </w:rPr>
        <w:t>BỘ GIÁO DỤC VÀ ĐÀO TẠO</w:t>
      </w:r>
    </w:p>
    <w:p w14:paraId="6EC84605">
      <w:pPr>
        <w:widowControl w:val="0"/>
        <w:autoSpaceDE w:val="0"/>
        <w:autoSpaceDN w:val="0"/>
        <w:spacing w:before="120" w:after="120" w:line="240" w:lineRule="auto"/>
        <w:jc w:val="center"/>
        <w:rPr>
          <w:rFonts w:ascii="Times New Roman" w:hAnsi="Times New Roman" w:eastAsia="Times New Roman" w:cs="Times New Roman"/>
          <w:bCs/>
          <w:sz w:val="32"/>
        </w:rPr>
      </w:pPr>
      <w:r>
        <w:rPr>
          <w:rFonts w:ascii="Times New Roman" w:hAnsi="Times New Roman" w:eastAsia="Times New Roman" w:cs="Times New Roman"/>
          <w:bCs/>
          <w:sz w:val="32"/>
          <w:lang w:val="vi"/>
        </w:rPr>
        <w:t>TRƯỜNG ĐẠI HỌC CẦN THƠ</w:t>
      </w:r>
    </w:p>
    <w:p w14:paraId="14332DA6">
      <w:pPr>
        <w:widowControl w:val="0"/>
        <w:autoSpaceDE w:val="0"/>
        <w:autoSpaceDN w:val="0"/>
        <w:spacing w:before="120" w:after="120" w:line="240" w:lineRule="auto"/>
        <w:jc w:val="center"/>
        <w:rPr>
          <w:rFonts w:ascii="Times New Roman" w:hAnsi="Times New Roman" w:eastAsia="Times New Roman" w:cs="Times New Roman"/>
          <w:bCs/>
          <w:sz w:val="32"/>
          <w:lang w:val="vi"/>
        </w:rPr>
      </w:pPr>
      <w:r>
        <w:rPr>
          <w:rFonts w:ascii="Times New Roman" w:hAnsi="Times New Roman" w:eastAsia="Times New Roman" w:cs="Times New Roman"/>
          <w:bCs/>
          <w:sz w:val="32"/>
        </w:rPr>
        <w:t>TRƯỜNG</w:t>
      </w:r>
      <w:r>
        <w:rPr>
          <w:rFonts w:ascii="Times New Roman" w:hAnsi="Times New Roman" w:eastAsia="Times New Roman" w:cs="Times New Roman"/>
          <w:bCs/>
          <w:sz w:val="32"/>
          <w:lang w:val="vi"/>
        </w:rPr>
        <w:t xml:space="preserve"> CÔNG NGHỆ THÔNG TIN </w:t>
      </w:r>
      <w:r>
        <w:rPr>
          <w:rFonts w:ascii="Times New Roman" w:hAnsi="Times New Roman" w:eastAsia="Times New Roman" w:cs="Times New Roman"/>
          <w:bCs/>
          <w:sz w:val="32"/>
        </w:rPr>
        <w:t>VÀ</w:t>
      </w:r>
      <w:r>
        <w:rPr>
          <w:rFonts w:ascii="Times New Roman" w:hAnsi="Times New Roman" w:eastAsia="Times New Roman" w:cs="Times New Roman"/>
          <w:bCs/>
          <w:sz w:val="32"/>
          <w:lang w:val="vi"/>
        </w:rPr>
        <w:t xml:space="preserve"> TRUYỀN </w:t>
      </w:r>
      <w:r>
        <w:rPr>
          <w:rFonts w:ascii="Times New Roman" w:hAnsi="Times New Roman" w:eastAsia="Times New Roman" w:cs="Times New Roman"/>
          <w:bCs/>
          <w:sz w:val="32"/>
        </w:rPr>
        <w:t xml:space="preserve"> </w:t>
      </w:r>
      <w:r>
        <w:rPr>
          <w:rFonts w:ascii="Times New Roman" w:hAnsi="Times New Roman" w:eastAsia="Times New Roman" w:cs="Times New Roman"/>
          <w:bCs/>
          <w:sz w:val="32"/>
          <w:lang w:val="vi"/>
        </w:rPr>
        <w:t>THÔNG</w:t>
      </w:r>
    </w:p>
    <w:p w14:paraId="4494CCBF">
      <w:pPr>
        <w:widowControl w:val="0"/>
        <w:autoSpaceDE w:val="0"/>
        <w:autoSpaceDN w:val="0"/>
        <w:spacing w:before="120" w:after="120" w:line="240" w:lineRule="auto"/>
        <w:jc w:val="center"/>
        <w:rPr>
          <w:rFonts w:hint="default" w:ascii="Times New Roman" w:hAnsi="Times New Roman" w:eastAsia="Times New Roman" w:cs="Times New Roman"/>
          <w:b/>
          <w:sz w:val="32"/>
          <w:lang w:val="en-US"/>
        </w:rPr>
      </w:pPr>
      <w:r>
        <w:rPr>
          <w:rFonts w:ascii="Times New Roman" w:hAnsi="Times New Roman" w:eastAsia="Times New Roman" w:cs="Times New Roman"/>
          <w:sz w:val="20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2124075</wp:posOffset>
            </wp:positionH>
            <wp:positionV relativeFrom="paragraph">
              <wp:posOffset>304165</wp:posOffset>
            </wp:positionV>
            <wp:extent cx="1513840" cy="1323340"/>
            <wp:effectExtent l="0" t="0" r="0" b="0"/>
            <wp:wrapTopAndBottom/>
            <wp:docPr id="1676558615" name="Picture 1676558615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558615" name="Picture 1676558615" descr="Logo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3840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sz w:val="32"/>
        </w:rPr>
        <w:t>KHOA</w:t>
      </w:r>
      <w:r>
        <w:rPr>
          <w:rFonts w:hint="default" w:ascii="Times New Roman" w:hAnsi="Times New Roman" w:eastAsia="Times New Roman" w:cs="Times New Roman"/>
          <w:b/>
          <w:sz w:val="32"/>
          <w:lang w:val="en-US"/>
        </w:rPr>
        <w:t xml:space="preserve"> CNTT&amp;TT</w:t>
      </w:r>
    </w:p>
    <w:p w14:paraId="0A6AE84A">
      <w:pPr>
        <w:widowControl w:val="0"/>
        <w:autoSpaceDE w:val="0"/>
        <w:autoSpaceDN w:val="0"/>
        <w:spacing w:after="0" w:line="240" w:lineRule="auto"/>
        <w:ind w:firstLine="720"/>
        <w:jc w:val="center"/>
        <w:rPr>
          <w:rFonts w:ascii="Times New Roman" w:hAnsi="Times New Roman" w:eastAsia="Times New Roman" w:cs="Times New Roman"/>
          <w:sz w:val="20"/>
        </w:rPr>
      </w:pPr>
    </w:p>
    <w:p w14:paraId="425E0E16">
      <w:pPr>
        <w:widowControl w:val="0"/>
        <w:autoSpaceDE w:val="0"/>
        <w:autoSpaceDN w:val="0"/>
        <w:spacing w:before="240" w:after="240" w:line="240" w:lineRule="auto"/>
        <w:jc w:val="center"/>
        <w:rPr>
          <w:rFonts w:hint="default" w:ascii="Times New Roman" w:hAnsi="Times New Roman" w:eastAsia="Times New Roman" w:cs="Times New Roman"/>
          <w:b/>
          <w:sz w:val="36"/>
          <w:szCs w:val="32"/>
          <w:lang w:val="en-US"/>
        </w:rPr>
      </w:pPr>
      <w:r>
        <w:rPr>
          <w:rFonts w:hint="default" w:ascii="Times New Roman" w:hAnsi="Times New Roman" w:eastAsia="Times New Roman" w:cs="Times New Roman"/>
          <w:b/>
          <w:sz w:val="36"/>
          <w:szCs w:val="32"/>
          <w:lang w:val="en-US"/>
        </w:rPr>
        <w:t>BÁO CÁO THỰC HÀNH</w:t>
      </w:r>
    </w:p>
    <w:p w14:paraId="2D4F4C77">
      <w:pPr>
        <w:widowControl w:val="0"/>
        <w:autoSpaceDE w:val="0"/>
        <w:autoSpaceDN w:val="0"/>
        <w:spacing w:before="240" w:after="240" w:line="240" w:lineRule="auto"/>
        <w:jc w:val="center"/>
        <w:rPr>
          <w:rFonts w:hint="default" w:ascii="Times New Roman" w:hAnsi="Times New Roman" w:eastAsia="Times New Roman" w:cs="Times New Roman"/>
          <w:b/>
          <w:sz w:val="36"/>
          <w:szCs w:val="32"/>
          <w:lang w:val="en-US"/>
        </w:rPr>
      </w:pPr>
      <w:r>
        <w:rPr>
          <w:rFonts w:ascii="Times New Roman" w:hAnsi="Times New Roman" w:eastAsia="Times New Roman" w:cs="Times New Roman"/>
          <w:b/>
          <w:sz w:val="36"/>
          <w:szCs w:val="32"/>
          <w:lang w:val="vi"/>
        </w:rPr>
        <w:t>NGÀNH</w:t>
      </w:r>
      <w:r>
        <w:rPr>
          <w:rFonts w:hint="default" w:ascii="Times New Roman" w:hAnsi="Times New Roman" w:eastAsia="Times New Roman" w:cs="Times New Roman"/>
          <w:b/>
          <w:sz w:val="36"/>
          <w:szCs w:val="32"/>
          <w:lang w:val="en-US"/>
        </w:rPr>
        <w:t xml:space="preserve"> KỸ THUẬT PHẦN MỀM</w:t>
      </w:r>
    </w:p>
    <w:p w14:paraId="56354F57">
      <w:pPr>
        <w:widowControl w:val="0"/>
        <w:autoSpaceDE w:val="0"/>
        <w:autoSpaceDN w:val="0"/>
        <w:spacing w:after="0" w:line="240" w:lineRule="auto"/>
        <w:rPr>
          <w:rFonts w:ascii="Times New Roman" w:hAnsi="Times New Roman" w:eastAsia="Times New Roman" w:cs="Times New Roman"/>
          <w:b/>
          <w:sz w:val="32"/>
          <w:szCs w:val="26"/>
          <w:lang w:val="vi"/>
        </w:rPr>
      </w:pPr>
    </w:p>
    <w:p w14:paraId="3ABA940E">
      <w:pPr>
        <w:widowControl w:val="0"/>
        <w:autoSpaceDE w:val="0"/>
        <w:autoSpaceDN w:val="0"/>
        <w:spacing w:after="0" w:line="240" w:lineRule="auto"/>
        <w:rPr>
          <w:rFonts w:ascii="Times New Roman" w:hAnsi="Times New Roman" w:eastAsia="Times New Roman" w:cs="Times New Roman"/>
          <w:b/>
          <w:sz w:val="32"/>
          <w:szCs w:val="26"/>
          <w:lang w:val="vi"/>
        </w:rPr>
      </w:pPr>
    </w:p>
    <w:p w14:paraId="56319BD7">
      <w:pPr>
        <w:widowControl w:val="0"/>
        <w:autoSpaceDE w:val="0"/>
        <w:autoSpaceDN w:val="0"/>
        <w:spacing w:after="0" w:line="240" w:lineRule="auto"/>
        <w:rPr>
          <w:rFonts w:ascii="Times New Roman" w:hAnsi="Times New Roman" w:eastAsia="Times New Roman" w:cs="Times New Roman"/>
          <w:sz w:val="30"/>
          <w:lang w:val="vi"/>
        </w:rPr>
      </w:pPr>
    </w:p>
    <w:p w14:paraId="48345BC6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hAnsi="Times New Roman" w:eastAsia="Times New Roman" w:cs="Times New Roman"/>
          <w:b/>
          <w:sz w:val="40"/>
          <w:szCs w:val="40"/>
          <w:lang w:val="vi"/>
        </w:rPr>
      </w:pPr>
      <w:r>
        <w:rPr>
          <w:rFonts w:ascii="Times New Roman" w:hAnsi="Times New Roman" w:eastAsia="Times New Roman" w:cs="Times New Roman"/>
          <w:b/>
          <w:sz w:val="40"/>
          <w:szCs w:val="40"/>
          <w:lang w:val="vi"/>
        </w:rPr>
        <w:t>Đề tài</w:t>
      </w:r>
    </w:p>
    <w:p w14:paraId="1BB19E83">
      <w:pPr>
        <w:widowControl w:val="0"/>
        <w:autoSpaceDE w:val="0"/>
        <w:autoSpaceDN w:val="0"/>
        <w:spacing w:after="0" w:line="240" w:lineRule="auto"/>
        <w:rPr>
          <w:rFonts w:ascii="Times New Roman" w:hAnsi="Times New Roman" w:eastAsia="Times New Roman" w:cs="Times New Roman"/>
          <w:lang w:val="vi"/>
        </w:rPr>
      </w:pPr>
    </w:p>
    <w:p w14:paraId="283FB730">
      <w:pPr>
        <w:widowControl w:val="0"/>
        <w:autoSpaceDE w:val="0"/>
        <w:autoSpaceDN w:val="0"/>
        <w:spacing w:after="0" w:line="240" w:lineRule="auto"/>
        <w:jc w:val="center"/>
        <w:rPr>
          <w:rFonts w:hint="default" w:ascii="Times New Roman" w:hAnsi="Times New Roman" w:eastAsia="Times New Roman" w:cs="Times New Roman"/>
          <w:b/>
          <w:sz w:val="56"/>
          <w:szCs w:val="40"/>
          <w:lang w:val="en-US"/>
        </w:rPr>
      </w:pPr>
      <w:r>
        <w:rPr>
          <w:rFonts w:hint="default" w:ascii="Times New Roman" w:hAnsi="Times New Roman" w:eastAsia="Times New Roman" w:cs="Times New Roman"/>
          <w:b/>
          <w:sz w:val="56"/>
          <w:szCs w:val="40"/>
          <w:lang w:val="en-US"/>
        </w:rPr>
        <w:t xml:space="preserve">BÁO CÁO THỰC THÀNH </w:t>
      </w:r>
    </w:p>
    <w:p w14:paraId="081ACA6E">
      <w:pPr>
        <w:widowControl w:val="0"/>
        <w:autoSpaceDE w:val="0"/>
        <w:autoSpaceDN w:val="0"/>
        <w:spacing w:after="0" w:line="240" w:lineRule="auto"/>
        <w:jc w:val="center"/>
        <w:rPr>
          <w:rFonts w:hint="default" w:ascii="Times New Roman" w:hAnsi="Times New Roman" w:eastAsia="Times New Roman" w:cs="Times New Roman"/>
          <w:b/>
          <w:sz w:val="56"/>
          <w:szCs w:val="40"/>
          <w:lang w:val="en-US"/>
        </w:rPr>
      </w:pPr>
      <w:r>
        <w:rPr>
          <w:rFonts w:hint="default" w:ascii="Times New Roman" w:hAnsi="Times New Roman" w:eastAsia="Times New Roman" w:cs="Times New Roman"/>
          <w:b/>
          <w:sz w:val="56"/>
          <w:szCs w:val="40"/>
          <w:lang w:val="en-US"/>
        </w:rPr>
        <w:t>LAB 2 ĐẾN LAB 5</w:t>
      </w:r>
    </w:p>
    <w:p w14:paraId="06D49257">
      <w:pPr>
        <w:widowControl w:val="0"/>
        <w:tabs>
          <w:tab w:val="left" w:pos="4170"/>
        </w:tabs>
        <w:autoSpaceDE w:val="0"/>
        <w:autoSpaceDN w:val="0"/>
        <w:spacing w:after="0" w:line="240" w:lineRule="auto"/>
        <w:rPr>
          <w:rFonts w:ascii="Times New Roman" w:hAnsi="Times New Roman" w:eastAsia="Times New Roman" w:cs="Times New Roman"/>
          <w:sz w:val="30"/>
          <w:lang w:val="vi"/>
        </w:rPr>
      </w:pPr>
      <w:r>
        <w:rPr>
          <w:rFonts w:ascii="Times New Roman" w:hAnsi="Times New Roman" w:eastAsia="Times New Roman" w:cs="Times New Roman"/>
          <w:sz w:val="30"/>
          <w:lang w:val="vi"/>
        </w:rPr>
        <w:tab/>
      </w:r>
    </w:p>
    <w:p w14:paraId="23FEC5CF">
      <w:pPr>
        <w:widowControl w:val="0"/>
        <w:tabs>
          <w:tab w:val="left" w:pos="4170"/>
        </w:tabs>
        <w:autoSpaceDE w:val="0"/>
        <w:autoSpaceDN w:val="0"/>
        <w:spacing w:after="0" w:line="240" w:lineRule="auto"/>
        <w:rPr>
          <w:rFonts w:ascii="Times New Roman" w:hAnsi="Times New Roman" w:eastAsia="Times New Roman" w:cs="Times New Roman"/>
          <w:sz w:val="30"/>
          <w:lang w:val="vi"/>
        </w:rPr>
      </w:pPr>
    </w:p>
    <w:p w14:paraId="7FF7647F">
      <w:pPr>
        <w:widowControl w:val="0"/>
        <w:tabs>
          <w:tab w:val="left" w:pos="1066"/>
        </w:tabs>
        <w:autoSpaceDE w:val="0"/>
        <w:autoSpaceDN w:val="0"/>
        <w:spacing w:after="0" w:line="240" w:lineRule="auto"/>
        <w:jc w:val="center"/>
        <w:rPr>
          <w:rFonts w:ascii="Times New Roman" w:hAnsi="Times New Roman" w:eastAsia="Times New Roman" w:cs="Times New Roman"/>
          <w:sz w:val="30"/>
          <w:lang w:val="vi"/>
        </w:rPr>
      </w:pPr>
    </w:p>
    <w:p w14:paraId="4E9C9AA6">
      <w:pPr>
        <w:widowControl w:val="0"/>
        <w:tabs>
          <w:tab w:val="left" w:pos="284"/>
          <w:tab w:val="left" w:pos="709"/>
          <w:tab w:val="left" w:pos="5387"/>
          <w:tab w:val="left" w:pos="5812"/>
        </w:tabs>
        <w:autoSpaceDE w:val="0"/>
        <w:autoSpaceDN w:val="0"/>
        <w:spacing w:before="120" w:after="120" w:line="240" w:lineRule="auto"/>
        <w:ind w:left="-6" w:firstLine="6"/>
        <w:jc w:val="both"/>
        <w:rPr>
          <w:rFonts w:ascii="Times New Roman" w:hAnsi="Times New Roman" w:eastAsia="Times New Roman" w:cs="Times New Roman"/>
          <w:b/>
          <w:sz w:val="32"/>
          <w:szCs w:val="28"/>
        </w:rPr>
      </w:pPr>
      <w:r>
        <w:rPr>
          <w:rFonts w:ascii="Times New Roman" w:hAnsi="Times New Roman" w:eastAsia="Times New Roman" w:cs="Times New Roman"/>
          <w:b/>
          <w:sz w:val="32"/>
          <w:szCs w:val="28"/>
          <w:lang w:val="vi"/>
        </w:rPr>
        <w:tab/>
      </w:r>
      <w:r>
        <w:rPr>
          <w:rFonts w:ascii="Times New Roman" w:hAnsi="Times New Roman" w:eastAsia="Times New Roman" w:cs="Times New Roman"/>
          <w:b/>
          <w:sz w:val="32"/>
          <w:szCs w:val="28"/>
        </w:rPr>
        <w:t>Người hướng dẫn</w:t>
      </w:r>
      <w:r>
        <w:rPr>
          <w:rFonts w:ascii="Times New Roman" w:hAnsi="Times New Roman" w:eastAsia="Times New Roman" w:cs="Times New Roman"/>
          <w:b/>
          <w:sz w:val="32"/>
          <w:szCs w:val="28"/>
        </w:rPr>
        <w:tab/>
      </w:r>
      <w:r>
        <w:rPr>
          <w:rFonts w:ascii="Times New Roman" w:hAnsi="Times New Roman" w:eastAsia="Times New Roman" w:cs="Times New Roman"/>
          <w:b/>
          <w:sz w:val="32"/>
          <w:szCs w:val="28"/>
          <w:lang w:val="vi"/>
        </w:rPr>
        <w:t>Sinh viên</w:t>
      </w:r>
      <w:r>
        <w:rPr>
          <w:rFonts w:ascii="Times New Roman" w:hAnsi="Times New Roman" w:eastAsia="Times New Roman" w:cs="Times New Roman"/>
          <w:b/>
          <w:sz w:val="32"/>
          <w:szCs w:val="28"/>
        </w:rPr>
        <w:t xml:space="preserve"> thực hiện</w:t>
      </w:r>
    </w:p>
    <w:p w14:paraId="50D75538">
      <w:pPr>
        <w:widowControl w:val="0"/>
        <w:tabs>
          <w:tab w:val="left" w:pos="280"/>
          <w:tab w:val="left" w:pos="284"/>
          <w:tab w:val="left" w:pos="5387"/>
        </w:tabs>
        <w:autoSpaceDE w:val="0"/>
        <w:autoSpaceDN w:val="0"/>
        <w:spacing w:before="120" w:after="120" w:line="240" w:lineRule="auto"/>
        <w:ind w:left="-6" w:firstLine="6"/>
        <w:jc w:val="both"/>
        <w:rPr>
          <w:rFonts w:hint="default" w:ascii="Times New Roman" w:hAnsi="Times New Roman" w:eastAsia="Times New Roman" w:cs="Times New Roman"/>
          <w:b/>
          <w:sz w:val="32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sz w:val="32"/>
          <w:szCs w:val="28"/>
        </w:rPr>
        <w:tab/>
      </w:r>
      <w:r>
        <w:rPr>
          <w:rFonts w:ascii="Times New Roman" w:hAnsi="Times New Roman" w:eastAsia="Times New Roman" w:cs="Times New Roman"/>
          <w:b/>
          <w:sz w:val="32"/>
          <w:szCs w:val="28"/>
        </w:rPr>
        <w:tab/>
      </w:r>
      <w:r>
        <w:rPr>
          <w:rFonts w:ascii="Times New Roman" w:hAnsi="Times New Roman" w:eastAsia="Times New Roman" w:cs="Times New Roman"/>
          <w:b/>
          <w:sz w:val="32"/>
          <w:szCs w:val="28"/>
        </w:rPr>
        <w:t xml:space="preserve">TS/ThS. </w:t>
      </w:r>
      <w:r>
        <w:rPr>
          <w:rFonts w:hint="default" w:ascii="Times New Roman" w:hAnsi="Times New Roman" w:eastAsia="Times New Roman" w:cs="Times New Roman"/>
          <w:b/>
          <w:sz w:val="32"/>
          <w:szCs w:val="28"/>
          <w:lang w:val="en-US"/>
        </w:rPr>
        <w:t>LÊ HUỲNH QUỐC BẢO</w:t>
      </w:r>
      <w:r>
        <w:rPr>
          <w:rFonts w:ascii="Times New Roman" w:hAnsi="Times New Roman" w:eastAsia="Times New Roman" w:cs="Times New Roman"/>
          <w:b/>
          <w:sz w:val="32"/>
          <w:szCs w:val="28"/>
          <w:lang w:val="vi"/>
        </w:rPr>
        <w:tab/>
      </w:r>
      <w:r>
        <w:rPr>
          <w:rFonts w:ascii="Times New Roman" w:hAnsi="Times New Roman" w:eastAsia="Times New Roman" w:cs="Times New Roman"/>
          <w:b/>
          <w:sz w:val="32"/>
          <w:szCs w:val="28"/>
          <w:lang w:val="vi"/>
        </w:rPr>
        <w:tab/>
      </w:r>
      <w:r>
        <w:rPr>
          <w:rFonts w:hint="default" w:ascii="Times New Roman" w:hAnsi="Times New Roman" w:eastAsia="Times New Roman" w:cs="Times New Roman"/>
          <w:b/>
          <w:sz w:val="32"/>
          <w:szCs w:val="28"/>
          <w:lang w:val="en-US"/>
        </w:rPr>
        <w:t>HOÀNG VŨ MINH KHÔI</w:t>
      </w:r>
    </w:p>
    <w:p w14:paraId="6FED3390">
      <w:pPr>
        <w:widowControl w:val="0"/>
        <w:tabs>
          <w:tab w:val="left" w:pos="284"/>
          <w:tab w:val="left" w:pos="709"/>
          <w:tab w:val="left" w:pos="5387"/>
          <w:tab w:val="left" w:pos="5812"/>
        </w:tabs>
        <w:autoSpaceDE w:val="0"/>
        <w:autoSpaceDN w:val="0"/>
        <w:spacing w:before="120" w:after="120" w:line="240" w:lineRule="auto"/>
        <w:ind w:left="-6" w:firstLine="6"/>
        <w:jc w:val="both"/>
        <w:rPr>
          <w:rFonts w:hint="default" w:ascii="Times New Roman" w:hAnsi="Times New Roman" w:eastAsia="Times New Roman" w:cs="Times New Roman"/>
          <w:b/>
          <w:sz w:val="32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sz w:val="32"/>
          <w:szCs w:val="28"/>
          <w:lang w:val="vi"/>
        </w:rPr>
        <w:tab/>
      </w:r>
      <w:r>
        <w:rPr>
          <w:rFonts w:ascii="Times New Roman" w:hAnsi="Times New Roman" w:eastAsia="Times New Roman" w:cs="Times New Roman"/>
          <w:b/>
          <w:sz w:val="32"/>
          <w:szCs w:val="28"/>
          <w:lang w:val="vi"/>
        </w:rPr>
        <w:tab/>
      </w:r>
      <w:r>
        <w:rPr>
          <w:rFonts w:ascii="Times New Roman" w:hAnsi="Times New Roman" w:eastAsia="Times New Roman" w:cs="Times New Roman"/>
          <w:b/>
          <w:sz w:val="32"/>
          <w:szCs w:val="28"/>
          <w:lang w:val="vi"/>
        </w:rPr>
        <w:tab/>
      </w:r>
      <w:r>
        <w:rPr>
          <w:rFonts w:ascii="Times New Roman" w:hAnsi="Times New Roman" w:eastAsia="Times New Roman" w:cs="Times New Roman"/>
          <w:b/>
          <w:sz w:val="32"/>
          <w:szCs w:val="28"/>
          <w:lang w:val="vi"/>
        </w:rPr>
        <w:tab/>
      </w:r>
      <w:r>
        <w:rPr>
          <w:rFonts w:ascii="Times New Roman" w:hAnsi="Times New Roman" w:eastAsia="Times New Roman" w:cs="Times New Roman"/>
          <w:b/>
          <w:sz w:val="32"/>
          <w:szCs w:val="28"/>
          <w:lang w:val="vi"/>
        </w:rPr>
        <w:t>MSSV:</w:t>
      </w:r>
      <w:r>
        <w:rPr>
          <w:rFonts w:hint="default" w:ascii="Times New Roman" w:hAnsi="Times New Roman" w:eastAsia="Times New Roman" w:cs="Times New Roman"/>
          <w:b/>
          <w:sz w:val="32"/>
          <w:szCs w:val="28"/>
          <w:lang w:val="en-US"/>
        </w:rPr>
        <w:t xml:space="preserve"> B2604650</w:t>
      </w:r>
    </w:p>
    <w:p w14:paraId="79DFFC91">
      <w:pPr>
        <w:widowControl w:val="0"/>
        <w:tabs>
          <w:tab w:val="left" w:pos="284"/>
          <w:tab w:val="left" w:pos="709"/>
          <w:tab w:val="left" w:pos="5387"/>
          <w:tab w:val="left" w:pos="5812"/>
        </w:tabs>
        <w:autoSpaceDE w:val="0"/>
        <w:autoSpaceDN w:val="0"/>
        <w:spacing w:before="120" w:after="120" w:line="240" w:lineRule="auto"/>
        <w:ind w:left="-6" w:firstLine="6"/>
        <w:jc w:val="both"/>
        <w:rPr>
          <w:rFonts w:hint="default" w:ascii="Times New Roman" w:hAnsi="Times New Roman" w:eastAsia="Times New Roman" w:cs="Times New Roman"/>
          <w:b/>
          <w:sz w:val="32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sz w:val="32"/>
          <w:szCs w:val="28"/>
          <w:lang w:val="vi"/>
        </w:rPr>
        <w:tab/>
      </w:r>
      <w:r>
        <w:rPr>
          <w:rFonts w:ascii="Times New Roman" w:hAnsi="Times New Roman" w:eastAsia="Times New Roman" w:cs="Times New Roman"/>
          <w:b/>
          <w:sz w:val="32"/>
          <w:szCs w:val="28"/>
          <w:lang w:val="vi"/>
        </w:rPr>
        <w:tab/>
      </w:r>
      <w:r>
        <w:rPr>
          <w:rFonts w:ascii="Times New Roman" w:hAnsi="Times New Roman" w:eastAsia="Times New Roman" w:cs="Times New Roman"/>
          <w:b/>
          <w:sz w:val="32"/>
          <w:szCs w:val="28"/>
          <w:lang w:val="vi"/>
        </w:rPr>
        <w:tab/>
      </w:r>
      <w:r>
        <w:rPr>
          <w:rFonts w:ascii="Times New Roman" w:hAnsi="Times New Roman" w:eastAsia="Times New Roman" w:cs="Times New Roman"/>
          <w:b/>
          <w:sz w:val="32"/>
          <w:szCs w:val="28"/>
          <w:lang w:val="vi"/>
        </w:rPr>
        <w:tab/>
      </w:r>
      <w:r>
        <w:rPr>
          <w:rFonts w:ascii="Times New Roman" w:hAnsi="Times New Roman" w:eastAsia="Times New Roman" w:cs="Times New Roman"/>
          <w:b/>
          <w:sz w:val="32"/>
          <w:szCs w:val="28"/>
          <w:lang w:val="vi"/>
        </w:rPr>
        <w:t>Khóa:</w:t>
      </w:r>
      <w:r>
        <w:rPr>
          <w:rFonts w:hint="default" w:ascii="Times New Roman" w:hAnsi="Times New Roman" w:eastAsia="Times New Roman" w:cs="Times New Roman"/>
          <w:b/>
          <w:sz w:val="32"/>
          <w:szCs w:val="28"/>
          <w:lang w:val="en-US"/>
        </w:rPr>
        <w:t>K52</w:t>
      </w:r>
    </w:p>
    <w:p w14:paraId="20E93E30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hAnsi="Times New Roman" w:eastAsia="Times New Roman" w:cs="Times New Roman"/>
          <w:sz w:val="20"/>
        </w:rPr>
      </w:pPr>
    </w:p>
    <w:p w14:paraId="09B606B4">
      <w:pPr>
        <w:sectPr>
          <w:headerReference r:id="rId4" w:type="first"/>
          <w:footerReference r:id="rId6" w:type="first"/>
          <w:headerReference r:id="rId3" w:type="default"/>
          <w:footerReference r:id="rId5" w:type="default"/>
          <w:pgSz w:w="11906" w:h="16838"/>
          <w:pgMar w:top="1166" w:right="1152" w:bottom="1440" w:left="1240" w:header="720" w:footer="720" w:gutter="0"/>
          <w:pgBorders>
            <w:top w:val="twistedLines1" w:color="auto" w:sz="31" w:space="1"/>
            <w:left w:val="twistedLines1" w:color="auto" w:sz="31" w:space="4"/>
            <w:bottom w:val="twistedLines1" w:color="auto" w:sz="31" w:space="1"/>
            <w:right w:val="twistedLines1" w:color="auto" w:sz="31" w:space="4"/>
          </w:pgBorders>
          <w:pgNumType w:fmt="decimal"/>
          <w:cols w:space="0" w:num="1"/>
          <w:rtlGutter w:val="0"/>
          <w:docGrid w:linePitch="360" w:charSpace="0"/>
        </w:sectPr>
      </w:pPr>
    </w:p>
    <w:p w14:paraId="501E1C0D"/>
    <w:p w14:paraId="6D809BAB">
      <w:pPr>
        <w:bidi w:val="0"/>
      </w:pPr>
    </w:p>
    <w:p w14:paraId="45F62FD7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Mục lục</w:t>
      </w:r>
    </w:p>
    <w:p w14:paraId="549A6002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Danh mục ảnh</w:t>
      </w:r>
    </w:p>
    <w:p w14:paraId="71C27F8B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Lab 2</w:t>
      </w:r>
    </w:p>
    <w:p w14:paraId="51FE0540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Bài thực hành số 1 - Trộn thư dữ liệu từ Excel</w:t>
      </w:r>
    </w:p>
    <w:p w14:paraId="586BBC77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142615" cy="2052955"/>
            <wp:effectExtent l="0" t="0" r="635" b="4445"/>
            <wp:docPr id="1" name="Picture 1" descr="Lab2_Ex3.1_Hoàng_Vũ_Minh_Khôi_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ab2_Ex3.1_Hoàng_Vũ_Minh_Khôi_IMAGE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42615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35DBF">
      <w:pPr>
        <w:rPr>
          <w:rFonts w:hint="default"/>
          <w:lang w:val="en-US"/>
        </w:rPr>
      </w:pPr>
      <w:r>
        <w:rPr>
          <w:rFonts w:hint="default"/>
          <w:lang w:val="en-US"/>
        </w:rPr>
        <w:t>Kết quả trộn thư 1</w:t>
      </w:r>
    </w:p>
    <w:p w14:paraId="0A6B6D38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2400300" cy="1414145"/>
            <wp:effectExtent l="0" t="0" r="0" b="14605"/>
            <wp:docPr id="2" name="Picture 2" descr="Lab2_Ex3.1_Hoàng_Vũ_Minh_Khôi_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ab2_Ex3.1_Hoàng_Vũ_Minh_Khôi_IMAGE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5B5AF">
      <w:pPr>
        <w:rPr>
          <w:rFonts w:hint="default"/>
          <w:lang w:val="en-US"/>
        </w:rPr>
      </w:pPr>
      <w:r>
        <w:rPr>
          <w:rFonts w:hint="default"/>
          <w:lang w:val="en-US"/>
        </w:rPr>
        <w:t>Kết quả trộn thư 2</w:t>
      </w:r>
    </w:p>
    <w:p w14:paraId="061E0522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046095" cy="1723390"/>
            <wp:effectExtent l="0" t="0" r="1905" b="10160"/>
            <wp:docPr id="3" name="Picture 3" descr="Lab2_Ex3.1_Hoàng_Vũ_Minh_Khôi_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Lab2_Ex3.1_Hoàng_Vũ_Minh_Khôi_IMAGE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46095" cy="172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F027C">
      <w:pPr>
        <w:rPr>
          <w:rFonts w:hint="default"/>
          <w:lang w:val="en-US"/>
        </w:rPr>
      </w:pPr>
      <w:r>
        <w:rPr>
          <w:rFonts w:hint="default"/>
          <w:lang w:val="en-US"/>
        </w:rPr>
        <w:t>Kết quả trộn thư 3</w:t>
      </w:r>
    </w:p>
    <w:p w14:paraId="6667DC50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2969895" cy="1668780"/>
            <wp:effectExtent l="0" t="0" r="1905" b="7620"/>
            <wp:docPr id="4" name="Picture 4" descr="Lab2_Ex3.1_Hoàng_Vũ_Minh_Khôi_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Lab2_Ex3.1_Hoàng_Vũ_Minh_Khôi_IMAGE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69895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C581D">
      <w:pPr>
        <w:rPr>
          <w:rFonts w:hint="default"/>
          <w:lang w:val="en-US"/>
        </w:rPr>
      </w:pPr>
      <w:r>
        <w:rPr>
          <w:rFonts w:hint="default"/>
          <w:lang w:val="en-US"/>
        </w:rPr>
        <w:t>Kết quả trộn thư 4</w:t>
      </w:r>
    </w:p>
    <w:p w14:paraId="56BE2C45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123565" cy="1684655"/>
            <wp:effectExtent l="0" t="0" r="635" b="10795"/>
            <wp:docPr id="5" name="Picture 5" descr="Lab2_Ex3.1_Hoàng_Vũ_Minh_Khôi_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Lab2_Ex3.1_Hoàng_Vũ_Minh_Khôi_IMAGE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23565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37A8A">
      <w:pPr>
        <w:rPr>
          <w:rFonts w:hint="default"/>
          <w:lang w:val="en-US"/>
        </w:rPr>
      </w:pPr>
      <w:r>
        <w:rPr>
          <w:rFonts w:hint="default"/>
          <w:lang w:val="en-US"/>
        </w:rPr>
        <w:t>Kết quả trộn thư 5</w:t>
      </w:r>
    </w:p>
    <w:p w14:paraId="30282B42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551555" cy="2037715"/>
            <wp:effectExtent l="0" t="0" r="10795" b="635"/>
            <wp:docPr id="7" name="Picture 7" descr="Lab2_Ex3.1_Hoàng_Vũ_Minh_Khôi_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Lab2_Ex3.1_Hoàng_Vũ_Minh_Khôi_IMAGE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51555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1EA17">
      <w:pPr>
        <w:rPr>
          <w:rFonts w:hint="default"/>
          <w:lang w:val="en-US"/>
        </w:rPr>
      </w:pPr>
      <w:r>
        <w:rPr>
          <w:rFonts w:hint="default"/>
          <w:lang w:val="en-US"/>
        </w:rPr>
        <w:t>Kết quả trộn thư 6</w:t>
      </w:r>
    </w:p>
    <w:p w14:paraId="568B3315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121025" cy="1922780"/>
            <wp:effectExtent l="0" t="0" r="3175" b="1270"/>
            <wp:docPr id="8" name="Picture 8" descr="Lab2_Ex3.1_Hoàng_Vũ_Minh_Khôi_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Lab2_Ex3.1_Hoàng_Vũ_Minh_Khôi_IMAGE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21025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BB88E">
      <w:pPr>
        <w:rPr>
          <w:rFonts w:hint="default"/>
          <w:lang w:val="en-US"/>
        </w:rPr>
      </w:pPr>
      <w:r>
        <w:rPr>
          <w:rFonts w:hint="default"/>
          <w:lang w:val="en-US"/>
        </w:rPr>
        <w:t>Kết quả trộn thư 7</w:t>
      </w:r>
    </w:p>
    <w:p w14:paraId="503760EE">
      <w:pPr>
        <w:rPr>
          <w:rFonts w:hint="default"/>
          <w:lang w:val="en-US"/>
        </w:rPr>
      </w:pPr>
      <w:r>
        <w:rPr>
          <w:rFonts w:hint="default"/>
          <w:lang w:val="en-US"/>
        </w:rPr>
        <w:t>Bài thực hành số 2 - Tạo mục lục</w:t>
      </w:r>
    </w:p>
    <w:p w14:paraId="1DB02AF9">
      <w:pPr>
        <w:rPr>
          <w:rFonts w:hint="default"/>
          <w:lang w:val="en-US"/>
        </w:rPr>
      </w:pPr>
      <w:r>
        <w:rPr>
          <w:rFonts w:hint="default"/>
          <w:lang w:val="en-US"/>
        </w:rPr>
        <w:t>Lời cảm ơn</w:t>
      </w:r>
    </w:p>
    <w:p w14:paraId="66CABB37">
      <w:pPr>
        <w:rPr>
          <w:rFonts w:hint="default"/>
          <w:lang w:val="en-US"/>
        </w:rPr>
      </w:pPr>
      <w:r>
        <w:rPr>
          <w:rFonts w:hint="default"/>
          <w:lang w:val="en-US"/>
        </w:rPr>
        <w:t>Mục lục</w:t>
      </w:r>
    </w:p>
    <w:p w14:paraId="547366C3">
      <w:pPr>
        <w:rPr>
          <w:rFonts w:hint="default"/>
          <w:lang w:val="en-US"/>
        </w:rPr>
      </w:pPr>
      <w:r>
        <w:rPr>
          <w:rFonts w:hint="default"/>
          <w:lang w:val="en-US"/>
        </w:rPr>
        <w:t>Danh đồ thị</w:t>
      </w:r>
    </w:p>
    <w:p w14:paraId="583629CC">
      <w:pPr>
        <w:rPr>
          <w:rFonts w:hint="default"/>
          <w:lang w:val="en-US"/>
        </w:rPr>
      </w:pPr>
      <w:r>
        <w:rPr>
          <w:rFonts w:hint="default"/>
          <w:lang w:val="en-US"/>
        </w:rPr>
        <w:t>Danh mục hình</w:t>
      </w:r>
    </w:p>
    <w:p w14:paraId="1CC24ECA">
      <w:pPr>
        <w:rPr>
          <w:rFonts w:hint="default"/>
          <w:lang w:val="en-US"/>
        </w:rPr>
      </w:pPr>
      <w:r>
        <w:rPr>
          <w:rFonts w:hint="default"/>
          <w:lang w:val="en-US"/>
        </w:rPr>
        <w:t>Danh mục bảng</w:t>
      </w:r>
    </w:p>
    <w:p w14:paraId="7B719D91">
      <w:pPr>
        <w:rPr>
          <w:rFonts w:hint="default"/>
          <w:lang w:val="en-US"/>
        </w:rPr>
      </w:pPr>
      <w:r>
        <w:rPr>
          <w:rFonts w:hint="default"/>
          <w:lang w:val="en-US"/>
        </w:rPr>
        <w:t>Danh mục từ viết tắt và thuật ngữ</w:t>
      </w:r>
    </w:p>
    <w:p w14:paraId="27F4AC78">
      <w:pPr>
        <w:rPr>
          <w:rFonts w:hint="default"/>
          <w:lang w:val="en-US"/>
        </w:rPr>
      </w:pPr>
      <w:r>
        <w:rPr>
          <w:rFonts w:hint="default"/>
          <w:lang w:val="en-US"/>
        </w:rPr>
        <w:t>Tóm tắt ( Tiếng Việt)</w:t>
      </w:r>
    </w:p>
    <w:p w14:paraId="4688BAF3">
      <w:pPr>
        <w:rPr>
          <w:rFonts w:hint="default"/>
          <w:lang w:val="en-US"/>
        </w:rPr>
      </w:pPr>
      <w:r>
        <w:rPr>
          <w:rFonts w:hint="default"/>
          <w:lang w:val="en-US"/>
        </w:rPr>
        <w:t>Tóm tắt ( Tiếng Anh)</w:t>
      </w:r>
    </w:p>
    <w:p w14:paraId="7A6F8425">
      <w:pPr>
        <w:rPr>
          <w:rFonts w:hint="default"/>
          <w:lang w:val="en-US"/>
        </w:rPr>
      </w:pPr>
      <w:r>
        <w:rPr>
          <w:rFonts w:hint="default"/>
          <w:lang w:val="en-US"/>
        </w:rPr>
        <w:t>Chương 1</w:t>
      </w:r>
    </w:p>
    <w:p w14:paraId="5BFD4702">
      <w:pPr>
        <w:rPr>
          <w:rFonts w:hint="default"/>
          <w:lang w:val="en-US"/>
        </w:rPr>
      </w:pPr>
      <w:r>
        <w:rPr>
          <w:rFonts w:hint="default"/>
          <w:lang w:val="en-US"/>
        </w:rPr>
        <w:t>Chương 2</w:t>
      </w:r>
    </w:p>
    <w:p w14:paraId="43FD4DD7">
      <w:pPr>
        <w:rPr>
          <w:rFonts w:hint="default"/>
          <w:lang w:val="en-US"/>
        </w:rPr>
      </w:pPr>
      <w:r>
        <w:rPr>
          <w:rFonts w:hint="default"/>
          <w:lang w:val="en-US"/>
        </w:rPr>
        <w:t>Chương 3</w:t>
      </w:r>
    </w:p>
    <w:p w14:paraId="3937A0DD">
      <w:pPr>
        <w:rPr>
          <w:rFonts w:hint="default"/>
          <w:lang w:val="en-US"/>
        </w:rPr>
      </w:pPr>
      <w:r>
        <w:rPr>
          <w:rFonts w:hint="default"/>
          <w:lang w:val="en-US"/>
        </w:rPr>
        <w:t>Chương 4</w:t>
      </w:r>
    </w:p>
    <w:p w14:paraId="570E2324">
      <w:pPr>
        <w:rPr>
          <w:rFonts w:hint="default"/>
          <w:lang w:val="en-US"/>
        </w:rPr>
      </w:pPr>
      <w:r>
        <w:rPr>
          <w:rFonts w:hint="default"/>
          <w:lang w:val="en-US"/>
        </w:rPr>
        <w:t>Tài liệu tham khảo</w:t>
      </w:r>
    </w:p>
    <w:p w14:paraId="23071C92">
      <w:pPr>
        <w:rPr>
          <w:rFonts w:hint="default"/>
          <w:lang w:val="en-US"/>
        </w:rPr>
      </w:pPr>
      <w:r>
        <w:rPr>
          <w:rFonts w:hint="default"/>
          <w:lang w:val="en-US"/>
        </w:rPr>
        <w:t>Phụ lục</w:t>
      </w:r>
    </w:p>
    <w:p w14:paraId="5DDE0153">
      <w:pPr>
        <w:rPr>
          <w:rFonts w:hint="default"/>
          <w:lang w:val="en-US"/>
        </w:rPr>
      </w:pPr>
      <w:r>
        <w:rPr>
          <w:rFonts w:hint="default"/>
          <w:lang w:val="en-US"/>
        </w:rPr>
        <w:t>Bài thực hành số 3 - Google Docs</w:t>
      </w:r>
    </w:p>
    <w:p w14:paraId="315E30F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Link docs được chia sẻ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"https://docs.google.com/document/d/1j-4bYNADeDKpOB3zo3_Brq-_Wcnbq4dH/edit" </w:instrText>
      </w:r>
      <w:r>
        <w:rPr>
          <w:rFonts w:hint="default"/>
          <w:lang w:val="en-US"/>
        </w:rPr>
        <w:fldChar w:fldCharType="separate"/>
      </w:r>
      <w:r>
        <w:rPr>
          <w:rStyle w:val="51"/>
          <w:rFonts w:hint="default"/>
          <w:lang w:val="en-US"/>
        </w:rPr>
        <w:t>https://docs.google.com/document/d/1j-4bYNADeDKpOB3zo3_Brq-_Wcnbq4dH/edit</w:t>
      </w:r>
      <w:r>
        <w:rPr>
          <w:rFonts w:hint="default"/>
          <w:lang w:val="en-US"/>
        </w:rPr>
        <w:fldChar w:fldCharType="end"/>
      </w:r>
    </w:p>
    <w:p w14:paraId="1CB2DABC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2426970" cy="2753360"/>
            <wp:effectExtent l="0" t="0" r="11430" b="8890"/>
            <wp:docPr id="9" name="Picture 9" descr="Lab2_Ex3.2_Hoàng_Vũ_Minh_Khôi_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Lab2_Ex3.2_Hoàng_Vũ_Minh_Khôi_IMAGE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2697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886FD">
      <w:pPr>
        <w:rPr>
          <w:rFonts w:hint="default"/>
          <w:lang w:val="en-US"/>
        </w:rPr>
      </w:pPr>
      <w:r>
        <w:rPr>
          <w:rFonts w:hint="default"/>
          <w:lang w:val="en-US"/>
        </w:rPr>
        <w:t>Trang docs được chia sẻ</w:t>
      </w:r>
    </w:p>
    <w:p w14:paraId="030B6B13">
      <w:pPr>
        <w:rPr>
          <w:rFonts w:hint="default"/>
          <w:lang w:val="en-US"/>
        </w:rPr>
      </w:pPr>
      <w:r>
        <w:rPr>
          <w:rFonts w:hint="default"/>
          <w:lang w:val="en-US"/>
        </w:rPr>
        <w:t>Lab 3</w:t>
      </w:r>
    </w:p>
    <w:p w14:paraId="756D2973">
      <w:pPr>
        <w:rPr>
          <w:rFonts w:hint="default"/>
          <w:lang w:val="en-US"/>
        </w:rPr>
      </w:pPr>
      <w:r>
        <w:rPr>
          <w:rFonts w:hint="default"/>
          <w:lang w:val="en-US"/>
        </w:rPr>
        <w:t>Bài thực hành 1</w:t>
      </w:r>
    </w:p>
    <w:p w14:paraId="1DA4A984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496945" cy="2534285"/>
            <wp:effectExtent l="0" t="0" r="8255" b="18415"/>
            <wp:docPr id="10" name="Picture 10" descr="Lab3_Ex1__Hoàng_Vũ_Minh_Khôi_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Lab3_Ex1__Hoàng_Vũ_Minh_Khôi_IMAGE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96945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D565F">
      <w:pPr>
        <w:rPr>
          <w:rFonts w:hint="default"/>
          <w:lang w:val="en-US"/>
        </w:rPr>
      </w:pPr>
      <w:r>
        <w:rPr>
          <w:rFonts w:hint="default"/>
          <w:lang w:val="en-US"/>
        </w:rPr>
        <w:t>Sheet Tổng hợp điểm</w:t>
      </w:r>
    </w:p>
    <w:p w14:paraId="42034C9B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777230" cy="1525905"/>
            <wp:effectExtent l="0" t="0" r="13970" b="17145"/>
            <wp:docPr id="11" name="Picture 11" descr="Lab3_Ex1__Hoàng_Vũ_Minh_Khôi_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Lab3_Ex1__Hoàng_Vũ_Minh_Khôi_IMAGE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77230" cy="152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1C725">
      <w:pPr>
        <w:rPr>
          <w:rFonts w:hint="default"/>
          <w:lang w:val="en-US"/>
        </w:rPr>
      </w:pPr>
      <w:r>
        <w:rPr>
          <w:rFonts w:hint="default"/>
          <w:lang w:val="en-US"/>
        </w:rPr>
        <w:t>Sheet Sinh viên điểm &lt; 7</w:t>
      </w:r>
    </w:p>
    <w:p w14:paraId="1C1AF975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040755" cy="819150"/>
            <wp:effectExtent l="0" t="0" r="17145" b="0"/>
            <wp:docPr id="12" name="Picture 12" descr="Lab3_Ex1__Hoàng_Vũ_Minh_Khôi_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Lab3_Ex1__Hoàng_Vũ_Minh_Khôi_IMAGE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4075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7EFE4">
      <w:pPr>
        <w:rPr>
          <w:rFonts w:hint="default"/>
          <w:lang w:val="en-US"/>
        </w:rPr>
      </w:pPr>
      <w:r>
        <w:rPr>
          <w:rFonts w:hint="default"/>
          <w:lang w:val="en-US"/>
        </w:rPr>
        <w:t>Sheet Sinh viên điểm &gt;= 7</w:t>
      </w:r>
    </w:p>
    <w:p w14:paraId="28807E97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363085" cy="3105150"/>
            <wp:effectExtent l="0" t="0" r="18415" b="0"/>
            <wp:docPr id="13" name="Picture 13" descr="Lab3_Ex1__Hoàng_Vũ_Minh_Khôi_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Lab3_Ex1__Hoàng_Vũ_Minh_Khôi_IMAGE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6308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F041E">
      <w:pPr>
        <w:rPr>
          <w:rFonts w:hint="default"/>
          <w:lang w:val="en-US"/>
        </w:rPr>
      </w:pPr>
      <w:r>
        <w:rPr>
          <w:rFonts w:hint="default"/>
          <w:lang w:val="en-US"/>
        </w:rPr>
        <w:t>Sheet Điểm thực hành các buổi</w:t>
      </w:r>
    </w:p>
    <w:p w14:paraId="4EE01DA4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180715" cy="3067050"/>
            <wp:effectExtent l="0" t="0" r="635" b="0"/>
            <wp:docPr id="14" name="Picture 14" descr="Lab3_Ex1__Hoàng_Vũ_Minh_Khôi_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Lab3_Ex1__Hoàng_Vũ_Minh_Khôi_IMAGE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8071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11D95">
      <w:pPr>
        <w:rPr>
          <w:rFonts w:hint="default"/>
          <w:lang w:val="en-US"/>
        </w:rPr>
      </w:pPr>
      <w:r>
        <w:rPr>
          <w:rFonts w:hint="default"/>
          <w:lang w:val="en-US"/>
        </w:rPr>
        <w:t>Sheet Điểm bài tập lớn</w:t>
      </w:r>
    </w:p>
    <w:p w14:paraId="38DFA687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205480" cy="3009900"/>
            <wp:effectExtent l="0" t="0" r="13970" b="0"/>
            <wp:docPr id="15" name="Picture 15" descr="Lab3_Ex1__Hoàng_Vũ_Minh_Khôi_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Lab3_Ex1__Hoàng_Vũ_Minh_Khôi_IMAGE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0548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B2240">
      <w:pPr>
        <w:rPr>
          <w:rFonts w:hint="default"/>
          <w:lang w:val="en-US"/>
        </w:rPr>
      </w:pPr>
      <w:r>
        <w:rPr>
          <w:rFonts w:hint="default"/>
          <w:lang w:val="en-US"/>
        </w:rPr>
        <w:t>Sheet Điểm lý thuyết</w:t>
      </w:r>
    </w:p>
    <w:p w14:paraId="44DB3E7B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632325" cy="1873250"/>
            <wp:effectExtent l="0" t="0" r="15875" b="12700"/>
            <wp:docPr id="16" name="Picture 16" descr="Lab3_Ex1__Hoàng_Vũ_Minh_Khôi_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Lab3_Ex1__Hoàng_Vũ_Minh_Khôi_IMAGE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32325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2D8BD">
      <w:pPr>
        <w:rPr>
          <w:rFonts w:hint="default"/>
          <w:lang w:val="en-US"/>
        </w:rPr>
      </w:pPr>
      <w:r>
        <w:rPr>
          <w:rFonts w:hint="default"/>
          <w:lang w:val="en-US"/>
        </w:rPr>
        <w:t>Sheet Bảng tham chiếu</w:t>
      </w:r>
    </w:p>
    <w:p w14:paraId="6D129B6B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041390" cy="3521075"/>
            <wp:effectExtent l="0" t="0" r="16510" b="3175"/>
            <wp:docPr id="19" name="Picture 19" descr="Lab3_Ex1__Hoàng_Vũ_Minh_Khôi_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Lab3_Ex1__Hoàng_Vũ_Minh_Khôi_IMAGE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41390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13AE3">
      <w:pPr>
        <w:rPr>
          <w:rFonts w:hint="default"/>
          <w:lang w:val="en-US"/>
        </w:rPr>
      </w:pPr>
      <w:r>
        <w:rPr>
          <w:rFonts w:hint="default"/>
          <w:lang w:val="en-US"/>
        </w:rPr>
        <w:t>Sheet Bảng thống kê</w:t>
      </w:r>
    </w:p>
    <w:p w14:paraId="1485DB15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043930" cy="2953385"/>
            <wp:effectExtent l="0" t="0" r="13970" b="18415"/>
            <wp:docPr id="20" name="Picture 20" descr="Lab3_Ex1__Hoàng_Vũ_Minh_Khôi_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Lab3_Ex1__Hoàng_Vũ_Minh_Khôi_IMAGE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4393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DDB12">
      <w:pPr>
        <w:rPr>
          <w:rFonts w:hint="default"/>
          <w:lang w:val="en-US"/>
        </w:rPr>
      </w:pPr>
      <w:r>
        <w:rPr>
          <w:rFonts w:hint="default"/>
          <w:lang w:val="en-US"/>
        </w:rPr>
        <w:t>Biểu đồ</w:t>
      </w:r>
    </w:p>
    <w:p w14:paraId="6E9A03E7">
      <w:pPr>
        <w:rPr>
          <w:rFonts w:hint="default"/>
          <w:lang w:val="en-US"/>
        </w:rPr>
      </w:pPr>
    </w:p>
    <w:p w14:paraId="04D5FC70">
      <w:pPr>
        <w:rPr>
          <w:rFonts w:hint="default"/>
          <w:lang w:val="en-US"/>
        </w:rPr>
      </w:pPr>
      <w:r>
        <w:rPr>
          <w:rFonts w:hint="default"/>
          <w:lang w:val="en-US"/>
        </w:rPr>
        <w:t>Bài thực hành 2</w:t>
      </w:r>
    </w:p>
    <w:p w14:paraId="00DCEE72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172585" cy="5810250"/>
            <wp:effectExtent l="0" t="0" r="18415" b="0"/>
            <wp:docPr id="21" name="Picture 21" descr="Lab3_Ex2__Hoàng_Vũ_Minh_Khôi_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Lab3_Ex2__Hoàng_Vũ_Minh_Khôi_IMAGE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72585" cy="581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3EEAF">
      <w:pPr>
        <w:rPr>
          <w:rFonts w:hint="default"/>
          <w:lang w:val="en-US"/>
        </w:rPr>
      </w:pPr>
      <w:r>
        <w:rPr>
          <w:rFonts w:hint="default"/>
          <w:lang w:val="en-US"/>
        </w:rPr>
        <w:t>Sheet Tong_hop</w:t>
      </w:r>
    </w:p>
    <w:p w14:paraId="5C4930A1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391025" cy="2657475"/>
            <wp:effectExtent l="0" t="0" r="9525" b="9525"/>
            <wp:docPr id="22" name="Picture 22" descr="Lab3_Ex2__Hoàng_Vũ_Minh_Khôi_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Lab3_Ex2__Hoàng_Vũ_Minh_Khôi_IMAGE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77D4F">
      <w:pPr>
        <w:rPr>
          <w:rFonts w:hint="default"/>
          <w:lang w:val="en-US"/>
        </w:rPr>
      </w:pPr>
      <w:r>
        <w:rPr>
          <w:rFonts w:hint="default"/>
          <w:lang w:val="en-US"/>
        </w:rPr>
        <w:t>Sheet SV nganh CNTT</w:t>
      </w:r>
    </w:p>
    <w:p w14:paraId="52AD6194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042660" cy="1190625"/>
            <wp:effectExtent l="0" t="0" r="15240" b="9525"/>
            <wp:docPr id="23" name="Picture 23" descr="Lab3_Ex2__Hoàng_Vũ_Minh_Khôi_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Lab3_Ex2__Hoàng_Vũ_Minh_Khôi_IMAGE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4266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359F1">
      <w:pPr>
        <w:rPr>
          <w:rFonts w:hint="default"/>
          <w:lang w:val="en-US"/>
        </w:rPr>
      </w:pPr>
      <w:r>
        <w:rPr>
          <w:rFonts w:hint="default"/>
          <w:lang w:val="en-US"/>
        </w:rPr>
        <w:t>Sheet SV lop_DI18T9A1 mon NT_CNTT</w:t>
      </w:r>
    </w:p>
    <w:p w14:paraId="4338669D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772025" cy="1000125"/>
            <wp:effectExtent l="0" t="0" r="9525" b="9525"/>
            <wp:docPr id="24" name="Picture 24" descr="Lab3_Ex2__Hoàng_Vũ_Minh_Khôi_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Lab3_Ex2__Hoàng_Vũ_Minh_Khôi_IMAGE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7C20E">
      <w:pPr>
        <w:rPr>
          <w:rFonts w:hint="default"/>
          <w:lang w:val="en-US"/>
        </w:rPr>
      </w:pPr>
      <w:r>
        <w:rPr>
          <w:rFonts w:hint="default"/>
          <w:lang w:val="en-US"/>
        </w:rPr>
        <w:t>Sheet SV_Diem_D_F</w:t>
      </w:r>
    </w:p>
    <w:p w14:paraId="70A7B387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362575" cy="1123950"/>
            <wp:effectExtent l="0" t="0" r="9525" b="0"/>
            <wp:docPr id="25" name="Picture 25" descr="Lab3_Ex2__Hoàng_Vũ_Minh_Khôi_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Lab3_Ex2__Hoàng_Vũ_Minh_Khôi_IMAGE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C664A">
      <w:pPr>
        <w:rPr>
          <w:rFonts w:hint="default"/>
          <w:lang w:val="en-US"/>
        </w:rPr>
      </w:pPr>
      <w:r>
        <w:rPr>
          <w:rFonts w:hint="default"/>
          <w:lang w:val="en-US"/>
        </w:rPr>
        <w:t>Sheet SV dang ky hoc hon 1 mon</w:t>
      </w:r>
    </w:p>
    <w:p w14:paraId="0BF204B6">
      <w:pPr>
        <w:rPr>
          <w:rFonts w:hint="default"/>
          <w:lang w:val="en-US"/>
        </w:rPr>
      </w:pPr>
      <w:r>
        <w:rPr>
          <w:rFonts w:hint="default"/>
          <w:lang w:val="en-US"/>
        </w:rPr>
        <w:t>Lab 4</w:t>
      </w:r>
    </w:p>
    <w:p w14:paraId="76F44648">
      <w:pPr>
        <w:rPr>
          <w:rFonts w:hint="default"/>
          <w:lang w:val="en-US"/>
        </w:rPr>
      </w:pPr>
      <w:r>
        <w:rPr>
          <w:rFonts w:hint="default"/>
          <w:lang w:val="en-US"/>
        </w:rPr>
        <w:t>Bài thực hành 1</w:t>
      </w:r>
    </w:p>
    <w:p w14:paraId="698287CF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039485" cy="3444875"/>
            <wp:effectExtent l="0" t="0" r="18415" b="3175"/>
            <wp:docPr id="26" name="Picture 26" descr="Lab4_Ex1_Hoàng_Vũ_Minh_Khôi_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Lab4_Ex1_Hoàng_Vũ_Minh_Khôi_IMAGE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39485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75F08">
      <w:pPr>
        <w:rPr>
          <w:rFonts w:hint="default"/>
          <w:lang w:val="en-US"/>
        </w:rPr>
      </w:pPr>
      <w:r>
        <w:rPr>
          <w:rFonts w:hint="default"/>
          <w:lang w:val="en-US"/>
        </w:rPr>
        <w:t>Trang 1</w:t>
      </w:r>
    </w:p>
    <w:p w14:paraId="573C9DAB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043930" cy="3415030"/>
            <wp:effectExtent l="0" t="0" r="13970" b="13970"/>
            <wp:docPr id="27" name="Picture 27" descr="Lab4_Ex1_Hoàng_Vũ_Minh_Khôi_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Lab4_Ex1_Hoàng_Vũ_Minh_Khôi_IMAGE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04393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3A060">
      <w:pPr>
        <w:rPr>
          <w:rFonts w:hint="default"/>
          <w:lang w:val="en-US"/>
        </w:rPr>
      </w:pPr>
      <w:r>
        <w:rPr>
          <w:rFonts w:hint="default"/>
          <w:lang w:val="en-US"/>
        </w:rPr>
        <w:t>Trang 2</w:t>
      </w:r>
    </w:p>
    <w:p w14:paraId="3816CB7D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043295" cy="3480435"/>
            <wp:effectExtent l="0" t="0" r="14605" b="5715"/>
            <wp:docPr id="28" name="Picture 28" descr="Lab4_Ex1_Hoàng_Vũ_Minh_Khôi_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Lab4_Ex1_Hoàng_Vũ_Minh_Khôi_IMAGE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43295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25616">
      <w:pPr>
        <w:rPr>
          <w:rFonts w:hint="default"/>
          <w:lang w:val="en-US"/>
        </w:rPr>
      </w:pPr>
      <w:r>
        <w:rPr>
          <w:rFonts w:hint="default"/>
          <w:lang w:val="en-US"/>
        </w:rPr>
        <w:t>Trang 3</w:t>
      </w:r>
    </w:p>
    <w:p w14:paraId="2933A333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041390" cy="3397885"/>
            <wp:effectExtent l="0" t="0" r="16510" b="12065"/>
            <wp:docPr id="29" name="Picture 29" descr="Lab4_Ex1_Hoàng_Vũ_Minh_Khôi_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Lab4_Ex1_Hoàng_Vũ_Minh_Khôi_IMAGE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04139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63765">
      <w:pPr>
        <w:rPr>
          <w:rFonts w:hint="default"/>
          <w:lang w:val="en-US"/>
        </w:rPr>
      </w:pPr>
      <w:r>
        <w:rPr>
          <w:rFonts w:hint="default"/>
          <w:lang w:val="en-US"/>
        </w:rPr>
        <w:t>Trang 4</w:t>
      </w:r>
    </w:p>
    <w:p w14:paraId="59C6A8E4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043295" cy="3350895"/>
            <wp:effectExtent l="0" t="0" r="14605" b="1905"/>
            <wp:docPr id="30" name="Picture 30" descr="Lab4_Ex1_Hoàng_Vũ_Minh_Khôi_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Lab4_Ex1_Hoàng_Vũ_Minh_Khôi_IMAGE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43295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291D0">
      <w:pPr>
        <w:rPr>
          <w:rFonts w:hint="default"/>
          <w:lang w:val="en-US"/>
        </w:rPr>
      </w:pPr>
      <w:r>
        <w:rPr>
          <w:rFonts w:hint="default"/>
          <w:lang w:val="en-US"/>
        </w:rPr>
        <w:t>Trang 5</w:t>
      </w:r>
    </w:p>
    <w:p w14:paraId="6CEC0BD3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043930" cy="3452495"/>
            <wp:effectExtent l="0" t="0" r="13970" b="14605"/>
            <wp:docPr id="31" name="Picture 31" descr="Lab4_Ex1_Hoàng_Vũ_Minh_Khôi_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Lab4_Ex1_Hoàng_Vũ_Minh_Khôi_IMAGE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043930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019B9">
      <w:pPr>
        <w:rPr>
          <w:rFonts w:hint="default"/>
          <w:lang w:val="en-US"/>
        </w:rPr>
      </w:pPr>
      <w:r>
        <w:rPr>
          <w:rFonts w:hint="default"/>
          <w:lang w:val="en-US"/>
        </w:rPr>
        <w:t>Trang 6</w:t>
      </w:r>
    </w:p>
    <w:p w14:paraId="5FB81969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038850" cy="3361690"/>
            <wp:effectExtent l="0" t="0" r="0" b="10160"/>
            <wp:docPr id="32" name="Picture 32" descr="Lab4_Ex1_Hoàng_Vũ_Minh_Khôi_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Lab4_Ex1_Hoàng_Vũ_Minh_Khôi_IMAGE7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59568">
      <w:pPr>
        <w:rPr>
          <w:rFonts w:hint="default"/>
          <w:lang w:val="en-US"/>
        </w:rPr>
      </w:pPr>
      <w:r>
        <w:rPr>
          <w:rFonts w:hint="default"/>
          <w:lang w:val="en-US"/>
        </w:rPr>
        <w:t>Trang 7</w:t>
      </w:r>
    </w:p>
    <w:p w14:paraId="5DE56816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041390" cy="3362960"/>
            <wp:effectExtent l="0" t="0" r="16510" b="8890"/>
            <wp:docPr id="33" name="Picture 33" descr="Lab4_Ex1_Hoàng_Vũ_Minh_Khôi_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Lab4_Ex1_Hoàng_Vũ_Minh_Khôi_IMAGE8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04139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9CF3E">
      <w:pPr>
        <w:rPr>
          <w:rFonts w:hint="default"/>
          <w:lang w:val="en-US"/>
        </w:rPr>
      </w:pPr>
      <w:r>
        <w:rPr>
          <w:rFonts w:hint="default"/>
          <w:lang w:val="en-US"/>
        </w:rPr>
        <w:t>Trang 8</w:t>
      </w:r>
    </w:p>
    <w:p w14:paraId="70847C5A">
      <w:pPr>
        <w:rPr>
          <w:rFonts w:hint="default"/>
          <w:lang w:val="en-US"/>
        </w:rPr>
      </w:pPr>
      <w:r>
        <w:rPr>
          <w:rFonts w:hint="default"/>
          <w:lang w:val="en-US"/>
        </w:rPr>
        <w:t>Bài thực hành 2</w:t>
      </w:r>
    </w:p>
    <w:p w14:paraId="57FFFE06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041390" cy="3392805"/>
            <wp:effectExtent l="0" t="0" r="16510" b="17145"/>
            <wp:docPr id="34" name="Picture 34" descr="Lab4_Ex2_Hoàng_Vũ_Minh_Khôi_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Lab4_Ex2_Hoàng_Vũ_Minh_Khôi_IMAGE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04139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4FC73">
      <w:pPr>
        <w:rPr>
          <w:rFonts w:hint="default"/>
          <w:lang w:val="en-US"/>
        </w:rPr>
      </w:pPr>
      <w:r>
        <w:rPr>
          <w:rFonts w:hint="default"/>
          <w:lang w:val="en-US"/>
        </w:rPr>
        <w:t>Trang 1</w:t>
      </w:r>
    </w:p>
    <w:p w14:paraId="2251B71B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043930" cy="3592830"/>
            <wp:effectExtent l="0" t="0" r="13970" b="7620"/>
            <wp:docPr id="35" name="Picture 35" descr="Lab4_Ex2_Hoàng_Vũ_Minh_Khôi_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Lab4_Ex2_Hoàng_Vũ_Minh_Khôi_IMAGE2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043930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F648B">
      <w:pPr>
        <w:rPr>
          <w:rFonts w:hint="default"/>
          <w:lang w:val="en-US"/>
        </w:rPr>
      </w:pPr>
      <w:r>
        <w:rPr>
          <w:rFonts w:hint="default"/>
          <w:lang w:val="en-US"/>
        </w:rPr>
        <w:t>Trang 2</w:t>
      </w:r>
    </w:p>
    <w:p w14:paraId="463EFBDE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041390" cy="3486785"/>
            <wp:effectExtent l="0" t="0" r="16510" b="18415"/>
            <wp:docPr id="36" name="Picture 36" descr="Lab4_Ex2_Hoàng_Vũ_Minh_Khôi_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Lab4_Ex2_Hoàng_Vũ_Minh_Khôi_IMAGE3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041390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8371D">
      <w:pPr>
        <w:rPr>
          <w:rFonts w:hint="default"/>
          <w:lang w:val="en-US"/>
        </w:rPr>
      </w:pPr>
      <w:r>
        <w:rPr>
          <w:rFonts w:hint="default"/>
          <w:lang w:val="en-US"/>
        </w:rPr>
        <w:t>Trang 3</w:t>
      </w:r>
    </w:p>
    <w:p w14:paraId="3E4BBBC3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040120" cy="3431540"/>
            <wp:effectExtent l="0" t="0" r="17780" b="16510"/>
            <wp:docPr id="37" name="Picture 37" descr="Lab4_Ex2_Hoàng_Vũ_Minh_Khôi_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Lab4_Ex2_Hoàng_Vũ_Minh_Khôi_IMAGE4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04012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41B05">
      <w:pPr>
        <w:rPr>
          <w:rFonts w:hint="default"/>
          <w:lang w:val="en-US"/>
        </w:rPr>
      </w:pPr>
      <w:r>
        <w:rPr>
          <w:rFonts w:hint="default"/>
          <w:lang w:val="en-US"/>
        </w:rPr>
        <w:t>Trang 4</w:t>
      </w:r>
    </w:p>
    <w:p w14:paraId="00925FBA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043930" cy="3409950"/>
            <wp:effectExtent l="0" t="0" r="13970" b="0"/>
            <wp:docPr id="38" name="Picture 38" descr="Lab4_Ex2_Hoàng_Vũ_Minh_Khôi_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Lab4_Ex2_Hoàng_Vũ_Minh_Khôi_IMAGE5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04393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723F0">
      <w:pPr>
        <w:rPr>
          <w:rFonts w:hint="default"/>
          <w:lang w:val="en-US"/>
        </w:rPr>
      </w:pPr>
      <w:r>
        <w:rPr>
          <w:rFonts w:hint="default"/>
          <w:lang w:val="en-US"/>
        </w:rPr>
        <w:t>Trang 5</w:t>
      </w:r>
    </w:p>
    <w:p w14:paraId="710DE9C6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038850" cy="3274695"/>
            <wp:effectExtent l="0" t="0" r="0" b="1905"/>
            <wp:docPr id="39" name="Picture 39" descr="Lab4_Ex2_Hoàng_Vũ_Minh_Khôi_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Lab4_Ex2_Hoàng_Vũ_Minh_Khôi_IMAGE6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D57A3">
      <w:pPr>
        <w:rPr>
          <w:rFonts w:hint="default"/>
          <w:lang w:val="en-US"/>
        </w:rPr>
      </w:pPr>
      <w:r>
        <w:rPr>
          <w:rFonts w:hint="default"/>
          <w:lang w:val="en-US"/>
        </w:rPr>
        <w:t>Trang 6</w:t>
      </w:r>
    </w:p>
    <w:p w14:paraId="4B5E12D7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043295" cy="3368040"/>
            <wp:effectExtent l="0" t="0" r="14605" b="3810"/>
            <wp:docPr id="40" name="Picture 40" descr="Lab4_Ex2_Hoàng_Vũ_Minh_Khôi_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Lab4_Ex2_Hoàng_Vũ_Minh_Khôi_IMAGE7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043295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96839">
      <w:pPr>
        <w:rPr>
          <w:rFonts w:hint="default"/>
          <w:lang w:val="en-US"/>
        </w:rPr>
      </w:pPr>
      <w:r>
        <w:rPr>
          <w:rFonts w:hint="default"/>
          <w:lang w:val="en-US"/>
        </w:rPr>
        <w:t>Trang 7</w:t>
      </w:r>
    </w:p>
    <w:p w14:paraId="187D71FB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040120" cy="3427730"/>
            <wp:effectExtent l="0" t="0" r="17780" b="1270"/>
            <wp:docPr id="41" name="Picture 41" descr="Lab4_Ex2_Hoàng_Vũ_Minh_Khôi_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Lab4_Ex2_Hoàng_Vũ_Minh_Khôi_IMAGE8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040120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150F6">
      <w:pPr>
        <w:rPr>
          <w:rFonts w:hint="default"/>
          <w:lang w:val="en-US"/>
        </w:rPr>
      </w:pPr>
      <w:r>
        <w:rPr>
          <w:rFonts w:hint="default"/>
          <w:lang w:val="en-US"/>
        </w:rPr>
        <w:t>Trang 8</w:t>
      </w:r>
    </w:p>
    <w:p w14:paraId="05FE960C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039485" cy="3375660"/>
            <wp:effectExtent l="0" t="0" r="18415" b="15240"/>
            <wp:docPr id="42" name="Picture 42" descr="Lab4_Ex2_Hoàng_Vũ_Minh_Khôi_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Lab4_Ex2_Hoàng_Vũ_Minh_Khôi_IMAGE9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039485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20726">
      <w:pPr>
        <w:rPr>
          <w:rFonts w:hint="default"/>
          <w:lang w:val="en-US"/>
        </w:rPr>
      </w:pPr>
      <w:r>
        <w:rPr>
          <w:rFonts w:hint="default"/>
          <w:lang w:val="en-US"/>
        </w:rPr>
        <w:t>Trang 9</w:t>
      </w:r>
    </w:p>
    <w:p w14:paraId="298EFA1C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044565" cy="3468370"/>
            <wp:effectExtent l="0" t="0" r="13335" b="17780"/>
            <wp:docPr id="43" name="Picture 43" descr="Lab4_Ex2_Hoàng_Vũ_Minh_Khôi_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Lab4_Ex2_Hoàng_Vũ_Minh_Khôi_IMAGE10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044565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7502C">
      <w:pPr>
        <w:rPr>
          <w:rFonts w:hint="default"/>
          <w:lang w:val="en-US"/>
        </w:rPr>
      </w:pPr>
      <w:r>
        <w:rPr>
          <w:rFonts w:hint="default"/>
          <w:lang w:val="en-US"/>
        </w:rPr>
        <w:t>Trang 10</w:t>
      </w:r>
    </w:p>
    <w:p w14:paraId="79D41650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039485" cy="3452495"/>
            <wp:effectExtent l="0" t="0" r="18415" b="14605"/>
            <wp:docPr id="44" name="Picture 44" descr="Lab4_Ex2_Hoàng_Vũ_Minh_Khôi_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Lab4_Ex2_Hoàng_Vũ_Minh_Khôi_IMAGE11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039485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7CD1D">
      <w:pPr>
        <w:rPr>
          <w:rFonts w:hint="default"/>
          <w:lang w:val="en-US"/>
        </w:rPr>
      </w:pPr>
      <w:r>
        <w:rPr>
          <w:rFonts w:hint="default"/>
          <w:lang w:val="en-US"/>
        </w:rPr>
        <w:t>Trang 11</w:t>
      </w:r>
    </w:p>
    <w:p w14:paraId="4D5611BC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043930" cy="3427095"/>
            <wp:effectExtent l="0" t="0" r="13970" b="1905"/>
            <wp:docPr id="45" name="Picture 45" descr="Lab4_Ex2_Hoàng_Vũ_Minh_Khôi_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 descr="Lab4_Ex2_Hoàng_Vũ_Minh_Khôi_IMAGE12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043930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72A9A">
      <w:pPr>
        <w:rPr>
          <w:rFonts w:hint="default"/>
          <w:lang w:val="en-US"/>
        </w:rPr>
      </w:pPr>
      <w:r>
        <w:rPr>
          <w:rFonts w:hint="default"/>
          <w:lang w:val="en-US"/>
        </w:rPr>
        <w:t>Trang 12</w:t>
      </w:r>
    </w:p>
    <w:p w14:paraId="59879E58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042025" cy="3334385"/>
            <wp:effectExtent l="0" t="0" r="15875" b="18415"/>
            <wp:docPr id="46" name="Picture 46" descr="Lab4_Ex2_Hoàng_Vũ_Minh_Khôi_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 descr="Lab4_Ex2_Hoàng_Vũ_Minh_Khôi_IMAGE13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042025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D8AAE">
      <w:pPr>
        <w:rPr>
          <w:rFonts w:hint="default"/>
          <w:lang w:val="en-US"/>
        </w:rPr>
      </w:pPr>
      <w:r>
        <w:rPr>
          <w:rFonts w:hint="default"/>
          <w:lang w:val="en-US"/>
        </w:rPr>
        <w:t>Trang 13</w:t>
      </w:r>
    </w:p>
    <w:p w14:paraId="712FA16B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043930" cy="3391535"/>
            <wp:effectExtent l="0" t="0" r="13970" b="18415"/>
            <wp:docPr id="47" name="Picture 47" descr="Lab4_Ex2_Hoàng_Vũ_Minh_Khôi_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 descr="Lab4_Ex2_Hoàng_Vũ_Minh_Khôi_IMAGE14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04393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15755">
      <w:pPr>
        <w:rPr>
          <w:rFonts w:hint="default"/>
          <w:lang w:val="en-US"/>
        </w:rPr>
      </w:pPr>
      <w:r>
        <w:rPr>
          <w:rFonts w:hint="default"/>
          <w:lang w:val="en-US"/>
        </w:rPr>
        <w:t>Trang 14</w:t>
      </w:r>
    </w:p>
    <w:p w14:paraId="558F833B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762375" cy="4038600"/>
            <wp:effectExtent l="0" t="0" r="9525" b="0"/>
            <wp:docPr id="48" name="Picture 48" descr="Lab4_Ex2_Hoàng_Vũ_Minh_Khôi_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 descr="Lab4_Ex2_Hoàng_Vũ_Minh_Khôi_IMAGE15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9CE0E">
      <w:pPr>
        <w:rPr>
          <w:rFonts w:hint="default"/>
          <w:lang w:val="en-US"/>
        </w:rPr>
      </w:pPr>
      <w:r>
        <w:rPr>
          <w:rFonts w:hint="default"/>
          <w:lang w:val="en-US"/>
        </w:rPr>
        <w:t>Phương ánh thuyết trình</w:t>
      </w:r>
    </w:p>
    <w:p w14:paraId="342B8B1A">
      <w:pPr>
        <w:rPr>
          <w:rFonts w:hint="default"/>
          <w:lang w:val="en-US"/>
        </w:rPr>
      </w:pPr>
      <w:r>
        <w:rPr>
          <w:rFonts w:hint="default"/>
          <w:lang w:val="en-US"/>
        </w:rPr>
        <w:t>Lab 5</w:t>
      </w:r>
    </w:p>
    <w:p w14:paraId="2537F2A3">
      <w:pPr>
        <w:rPr>
          <w:rFonts w:hint="default"/>
          <w:lang w:val="en-US"/>
        </w:rPr>
      </w:pPr>
      <w:r>
        <w:rPr>
          <w:rFonts w:hint="default"/>
          <w:lang w:val="en-US"/>
        </w:rPr>
        <w:t>Bài thực hành 1</w:t>
      </w:r>
    </w:p>
    <w:p w14:paraId="6C26DD3E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040120" cy="3312795"/>
            <wp:effectExtent l="0" t="0" r="17780" b="1905"/>
            <wp:docPr id="49" name="Picture 49" descr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 descr="IMAGE1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04012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D035F">
      <w:pPr>
        <w:rPr>
          <w:rFonts w:hint="default"/>
          <w:lang w:val="en-US"/>
        </w:rPr>
      </w:pPr>
      <w:r>
        <w:rPr>
          <w:rFonts w:hint="default"/>
          <w:lang w:val="en-US"/>
        </w:rPr>
        <w:t>Bài thực hành 2</w:t>
      </w:r>
    </w:p>
    <w:p w14:paraId="3DDDAD0F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2319020" cy="4919980"/>
            <wp:effectExtent l="0" t="0" r="5080" b="13970"/>
            <wp:docPr id="50" name="Picture 50" descr="Lab05_Ex2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 descr="Lab05_Ex2.1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319020" cy="491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75444">
      <w:pPr>
        <w:rPr>
          <w:rFonts w:hint="default"/>
          <w:lang w:val="en-US"/>
        </w:rPr>
      </w:pPr>
      <w:r>
        <w:rPr>
          <w:rFonts w:hint="default"/>
          <w:lang w:val="en-US"/>
        </w:rPr>
        <w:t>Bài thực hành 3</w:t>
      </w:r>
    </w:p>
    <w:p w14:paraId="3700493E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663950" cy="4667885"/>
            <wp:effectExtent l="0" t="0" r="12700" b="18415"/>
            <wp:docPr id="51" name="Picture 51" descr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 descr="IMAGE2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663950" cy="466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headerReference r:id="rId7" w:type="default"/>
      <w:footerReference r:id="rId8" w:type="default"/>
      <w:pgSz w:w="11906" w:h="16838"/>
      <w:pgMar w:top="1160" w:right="1146" w:bottom="1440" w:left="124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+Body Asian">
    <w:altName w:val="SVN-Riesling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VN-Riesling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+Bod">
    <w:altName w:val="SVN-Riesling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Bo">
    <w:altName w:val="SVN-Riesling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B">
    <w:altName w:val="SVN-Riesling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">
    <w:altName w:val="SVN-Riesling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">
    <w:altName w:val="SVN-Riesling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Ti">
    <w:altName w:val="SVN-Riesling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">
    <w:altName w:val="SVN-Riesling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">
    <w:altName w:val="SVN-Riesling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t">
    <w:altName w:val="SVN-Riesling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ti">
    <w:altName w:val="SVN-Riesling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tim">
    <w:altName w:val="SVN-Riesling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time">
    <w:altName w:val="SVN-Riesling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E17130">
    <w:pPr>
      <w:pStyle w:val="37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7" name="Text Box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A116522">
                          <w:pPr>
                            <w:pStyle w:val="3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FRcVO4hAgAA&#10;YgQAAA4AAAAAAAAAAQAgAAAAHwEAAGRycy9lMm9Eb2MueG1sUEsFBgAAAAAGAAYAWQEAALIF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A116522">
                    <w:pPr>
                      <w:pStyle w:val="3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990649">
    <w:pPr>
      <w:pStyle w:val="3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502901">
    <w:pPr>
      <w:pStyle w:val="37"/>
      <w:pBdr>
        <w:top w:val="dashSmallGap" w:color="4874CB" w:sz="4" w:space="0"/>
      </w:pBdr>
      <w:jc w:val="center"/>
      <w:rPr>
        <w:rFonts w:hint="default"/>
        <w:lang w:val="en-US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8" name="Text Box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5AA67B8">
                          <w:pPr>
                            <w:pStyle w:val="3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GZAZkQhAgAA&#10;YgQAAA4AAAAAAAAAAQAgAAAAHwEAAGRycy9lMm9Eb2MueG1sUEsFBgAAAAAGAAYAWQEAALIF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5AA67B8">
                    <w:pPr>
                      <w:pStyle w:val="3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lang w:val="en-US"/>
      </w:rPr>
      <w:t xml:space="preserve">Trang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2E2AC5">
    <w:pPr>
      <w:pStyle w:val="4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rPr>
        <w:rFonts w:hint="default" w:ascii="Times New Roman" w:hAnsi="Times New Roman" w:cs="Times New Roman"/>
        <w:lang w:val="en-US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E16891">
    <w:pPr>
      <w:pStyle w:val="40"/>
      <w:pBdr>
        <w:bottom w:val="none" w:color="auto" w:sz="0" w:space="0"/>
      </w:pBd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11"/>
      <w:tblW w:w="0" w:type="auto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4868"/>
      <w:gridCol w:w="4868"/>
    </w:tblGrid>
    <w:tr w14:paraId="5E16D15F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90" w:hRule="atLeast"/>
      </w:trPr>
      <w:tc>
        <w:tcPr>
          <w:tcW w:w="4868" w:type="dxa"/>
          <w:tcBorders>
            <w:top w:val="nil"/>
            <w:left w:val="nil"/>
            <w:bottom w:val="nil"/>
            <w:right w:val="nil"/>
          </w:tcBorders>
        </w:tcPr>
        <w:p w14:paraId="1CAB6838">
          <w:pPr>
            <w:pStyle w:val="40"/>
            <w:widowControl w:val="0"/>
            <w:jc w:val="both"/>
            <w:rPr>
              <w:rFonts w:hint="default" w:ascii="Times New Roman" w:hAnsi="Times New Roman" w:cs="Times New Roman"/>
              <w:vertAlign w:val="baseline"/>
              <w:lang w:val="en-US"/>
            </w:rPr>
          </w:pPr>
          <w:r>
            <w:rPr>
              <w:rFonts w:hint="default" w:ascii="Times New Roman" w:hAnsi="Times New Roman" w:cs="Times New Roman"/>
              <w:vertAlign w:val="baseline"/>
              <w:lang w:val="en-US"/>
            </w:rPr>
            <w:t>Giảng viên: Lê Huỳnh Quốc Bảo</w:t>
          </w:r>
        </w:p>
      </w:tc>
      <w:tc>
        <w:tcPr>
          <w:tcW w:w="4868" w:type="dxa"/>
          <w:tcBorders>
            <w:top w:val="nil"/>
            <w:left w:val="nil"/>
            <w:bottom w:val="nil"/>
            <w:right w:val="nil"/>
          </w:tcBorders>
        </w:tcPr>
        <w:p w14:paraId="38856CC9">
          <w:pPr>
            <w:pStyle w:val="40"/>
            <w:widowControl w:val="0"/>
            <w:jc w:val="both"/>
            <w:rPr>
              <w:rFonts w:hint="default" w:ascii="Times New Roman" w:hAnsi="Times New Roman" w:cs="Times New Roman"/>
              <w:vertAlign w:val="baseline"/>
              <w:lang w:val="en-US"/>
            </w:rPr>
          </w:pPr>
          <w:r>
            <w:rPr>
              <w:rFonts w:hint="default" w:ascii="Times New Roman" w:hAnsi="Times New Roman" w:cs="Times New Roman"/>
              <w:vertAlign w:val="baseline"/>
              <w:lang w:val="en-US"/>
            </w:rPr>
            <w:t>Sinh viên: Hoàng Vũ Minh Khôi</w:t>
          </w:r>
        </w:p>
      </w:tc>
    </w:tr>
    <w:tr w14:paraId="34232ABA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868" w:type="dxa"/>
          <w:tcBorders>
            <w:top w:val="nil"/>
            <w:left w:val="nil"/>
            <w:bottom w:val="nil"/>
            <w:right w:val="nil"/>
          </w:tcBorders>
        </w:tcPr>
        <w:p w14:paraId="63A2B1A6">
          <w:pPr>
            <w:pStyle w:val="40"/>
            <w:widowControl w:val="0"/>
            <w:jc w:val="both"/>
            <w:rPr>
              <w:rFonts w:hint="default" w:ascii="Times New Roman" w:hAnsi="Times New Roman" w:cs="Times New Roman"/>
              <w:vertAlign w:val="baseline"/>
              <w:lang w:val="en-US"/>
            </w:rPr>
          </w:pPr>
          <w:r>
            <w:rPr>
              <w:rFonts w:hint="default" w:ascii="Times New Roman" w:hAnsi="Times New Roman" w:cs="Times New Roman"/>
              <w:vertAlign w:val="baseline"/>
              <w:lang w:val="en-US"/>
            </w:rPr>
            <w:t>Mã học phần: CT005 - D01</w:t>
          </w:r>
        </w:p>
      </w:tc>
      <w:tc>
        <w:tcPr>
          <w:tcW w:w="4868" w:type="dxa"/>
          <w:tcBorders>
            <w:top w:val="nil"/>
            <w:left w:val="nil"/>
            <w:bottom w:val="nil"/>
            <w:right w:val="nil"/>
          </w:tcBorders>
        </w:tcPr>
        <w:p w14:paraId="55A2C908">
          <w:pPr>
            <w:pStyle w:val="40"/>
            <w:widowControl w:val="0"/>
            <w:jc w:val="both"/>
            <w:rPr>
              <w:rFonts w:hint="default" w:ascii="Times New Roman" w:hAnsi="Times New Roman" w:cs="Times New Roman"/>
              <w:vertAlign w:val="baseline"/>
              <w:lang w:val="en-US"/>
            </w:rPr>
          </w:pPr>
          <w:r>
            <w:rPr>
              <w:rFonts w:hint="default" w:ascii="Times New Roman" w:hAnsi="Times New Roman" w:cs="Times New Roman"/>
              <w:vertAlign w:val="baseline"/>
              <w:lang w:val="en-US"/>
            </w:rPr>
            <w:t>MSSV: B2604650</w:t>
          </w:r>
        </w:p>
      </w:tc>
    </w:tr>
    <w:tr w14:paraId="13F36DB7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868" w:type="dxa"/>
          <w:tcBorders>
            <w:top w:val="nil"/>
            <w:left w:val="nil"/>
            <w:bottom w:val="nil"/>
            <w:right w:val="nil"/>
          </w:tcBorders>
        </w:tcPr>
        <w:p w14:paraId="6969A1DF">
          <w:pPr>
            <w:pStyle w:val="40"/>
            <w:widowControl w:val="0"/>
            <w:jc w:val="both"/>
            <w:rPr>
              <w:rFonts w:hint="default" w:ascii="Times New Roman" w:hAnsi="Times New Roman" w:cs="Times New Roman"/>
              <w:vertAlign w:val="baseline"/>
              <w:lang w:val="en-US"/>
            </w:rPr>
          </w:pPr>
          <w:r>
            <w:rPr>
              <w:rFonts w:hint="default" w:ascii="Times New Roman" w:hAnsi="Times New Roman" w:cs="Times New Roman"/>
              <w:vertAlign w:val="baseline"/>
              <w:lang w:val="en-US"/>
            </w:rPr>
            <w:t>Tên học phần: Nền tảng công nghệ số</w:t>
          </w:r>
        </w:p>
      </w:tc>
      <w:tc>
        <w:tcPr>
          <w:tcW w:w="4868" w:type="dxa"/>
          <w:tcBorders>
            <w:top w:val="nil"/>
            <w:left w:val="nil"/>
            <w:bottom w:val="nil"/>
            <w:right w:val="nil"/>
          </w:tcBorders>
        </w:tcPr>
        <w:p w14:paraId="08E684C9">
          <w:pPr>
            <w:pStyle w:val="40"/>
            <w:widowControl w:val="0"/>
            <w:jc w:val="both"/>
            <w:rPr>
              <w:rFonts w:hint="default" w:ascii="Times New Roman" w:hAnsi="Times New Roman" w:cs="Times New Roman"/>
              <w:vertAlign w:val="baseline"/>
              <w:lang w:val="en-US"/>
            </w:rPr>
          </w:pPr>
          <w:r>
            <w:rPr>
              <w:rFonts w:hint="default" w:ascii="Times New Roman" w:hAnsi="Times New Roman" w:cs="Times New Roman"/>
              <w:vertAlign w:val="baseline"/>
              <w:lang w:val="en-US"/>
            </w:rPr>
            <w:t>Khóa: 52</w:t>
          </w:r>
        </w:p>
      </w:tc>
    </w:tr>
  </w:tbl>
  <w:p w14:paraId="592A4199">
    <w:pPr>
      <w:pStyle w:val="40"/>
      <w:pBdr>
        <w:top w:val="none" w:color="auto" w:sz="0" w:space="0"/>
        <w:left w:val="none" w:color="auto" w:sz="0" w:space="0"/>
        <w:bottom w:val="dashSmallGap" w:color="4874CB" w:sz="4" w:space="0"/>
        <w:right w:val="none" w:color="auto" w:sz="0" w:space="0"/>
        <w:between w:val="none" w:color="auto" w:sz="0" w:space="0"/>
      </w:pBdr>
      <w:rPr>
        <w:rFonts w:hint="default" w:ascii="Times New Roman" w:hAnsi="Times New Roman" w:cs="Times New Roman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7F6F23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307F6F23"/>
    <w:rsid w:val="430A148C"/>
    <w:rsid w:val="472F37E5"/>
    <w:rsid w:val="75456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qFormat="1" w:unhideWhenUsed="0" w:uiPriority="0" w:semiHidden="0" w:name="index 3"/>
    <w:lsdException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8"/>
      <w:szCs w:val="28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249">
    <w:name w:val="1_Phần"/>
    <w:basedOn w:val="1"/>
    <w:uiPriority w:val="0"/>
    <w:pPr>
      <w:spacing w:before="120" w:after="120" w:line="288" w:lineRule="auto"/>
      <w:jc w:val="center"/>
    </w:pPr>
    <w:rPr>
      <w:rFonts w:ascii="Times New Roman" w:hAnsi="Times New Roman"/>
      <w:b/>
      <w:caps/>
      <w:sz w:val="32"/>
    </w:rPr>
  </w:style>
  <w:style w:type="paragraph" w:customStyle="1" w:styleId="250">
    <w:name w:val="2_Lab"/>
    <w:basedOn w:val="1"/>
    <w:uiPriority w:val="0"/>
    <w:pPr>
      <w:spacing w:before="120" w:after="120" w:line="288" w:lineRule="auto"/>
      <w:jc w:val="center"/>
    </w:pPr>
    <w:rPr>
      <w:rFonts w:ascii="Times New Roman" w:hAnsi="Times New Roman"/>
      <w:b/>
      <w:caps/>
      <w:sz w:val="32"/>
    </w:rPr>
  </w:style>
  <w:style w:type="paragraph" w:customStyle="1" w:styleId="251">
    <w:name w:val="3_Cap"/>
    <w:basedOn w:val="1"/>
    <w:uiPriority w:val="0"/>
    <w:pPr>
      <w:spacing w:before="120" w:after="120" w:line="288" w:lineRule="auto"/>
      <w:jc w:val="left"/>
    </w:pPr>
    <w:rPr>
      <w:rFonts w:ascii="Times New Roman" w:hAnsi="Times New Roman"/>
      <w:b/>
      <w:i/>
      <w:sz w:val="30"/>
    </w:rPr>
  </w:style>
  <w:style w:type="paragraph" w:customStyle="1" w:styleId="252">
    <w:name w:val="4_Cap2"/>
    <w:basedOn w:val="1"/>
    <w:uiPriority w:val="0"/>
    <w:pPr>
      <w:spacing w:before="120" w:after="120" w:line="288" w:lineRule="auto"/>
    </w:pPr>
    <w:rPr>
      <w:rFonts w:ascii="Times New Roman" w:hAnsi="Times New Roman"/>
      <w:b/>
      <w:i/>
      <w:sz w:val="28"/>
    </w:rPr>
  </w:style>
  <w:style w:type="paragraph" w:customStyle="1" w:styleId="253">
    <w:name w:val="5_Hình"/>
    <w:basedOn w:val="1"/>
    <w:uiPriority w:val="0"/>
    <w:pPr>
      <w:spacing w:before="120" w:after="120" w:line="288" w:lineRule="auto"/>
    </w:pPr>
    <w:rPr>
      <w:rFonts w:ascii="Times New Roman" w:hAnsi="Times New Roman"/>
      <w:i/>
      <w:sz w:val="2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header" Target="header3.xml"/><Relationship Id="rId61" Type="http://schemas.openxmlformats.org/officeDocument/2006/relationships/fontTable" Target="fontTable.xml"/><Relationship Id="rId60" Type="http://schemas.openxmlformats.org/officeDocument/2006/relationships/numbering" Target="numbering.xml"/><Relationship Id="rId6" Type="http://schemas.openxmlformats.org/officeDocument/2006/relationships/footer" Target="footer2.xml"/><Relationship Id="rId59" Type="http://schemas.openxmlformats.org/officeDocument/2006/relationships/customXml" Target="../customXml/item1.xml"/><Relationship Id="rId58" Type="http://schemas.openxmlformats.org/officeDocument/2006/relationships/image" Target="media/image49.png"/><Relationship Id="rId57" Type="http://schemas.openxmlformats.org/officeDocument/2006/relationships/image" Target="media/image48.png"/><Relationship Id="rId56" Type="http://schemas.openxmlformats.org/officeDocument/2006/relationships/image" Target="media/image47.png"/><Relationship Id="rId55" Type="http://schemas.openxmlformats.org/officeDocument/2006/relationships/image" Target="media/image46.png"/><Relationship Id="rId54" Type="http://schemas.openxmlformats.org/officeDocument/2006/relationships/image" Target="media/image45.png"/><Relationship Id="rId53" Type="http://schemas.openxmlformats.org/officeDocument/2006/relationships/image" Target="media/image44.png"/><Relationship Id="rId52" Type="http://schemas.openxmlformats.org/officeDocument/2006/relationships/image" Target="media/image43.png"/><Relationship Id="rId51" Type="http://schemas.openxmlformats.org/officeDocument/2006/relationships/image" Target="media/image42.png"/><Relationship Id="rId50" Type="http://schemas.openxmlformats.org/officeDocument/2006/relationships/image" Target="media/image41.png"/><Relationship Id="rId5" Type="http://schemas.openxmlformats.org/officeDocument/2006/relationships/footer" Target="footer1.xml"/><Relationship Id="rId49" Type="http://schemas.openxmlformats.org/officeDocument/2006/relationships/image" Target="media/image40.png"/><Relationship Id="rId48" Type="http://schemas.openxmlformats.org/officeDocument/2006/relationships/image" Target="media/image39.png"/><Relationship Id="rId47" Type="http://schemas.openxmlformats.org/officeDocument/2006/relationships/image" Target="media/image38.png"/><Relationship Id="rId46" Type="http://schemas.openxmlformats.org/officeDocument/2006/relationships/image" Target="media/image37.png"/><Relationship Id="rId45" Type="http://schemas.openxmlformats.org/officeDocument/2006/relationships/image" Target="media/image36.png"/><Relationship Id="rId44" Type="http://schemas.openxmlformats.org/officeDocument/2006/relationships/image" Target="media/image35.png"/><Relationship Id="rId43" Type="http://schemas.openxmlformats.org/officeDocument/2006/relationships/image" Target="media/image34.png"/><Relationship Id="rId42" Type="http://schemas.openxmlformats.org/officeDocument/2006/relationships/image" Target="media/image33.png"/><Relationship Id="rId41" Type="http://schemas.openxmlformats.org/officeDocument/2006/relationships/image" Target="media/image32.png"/><Relationship Id="rId40" Type="http://schemas.openxmlformats.org/officeDocument/2006/relationships/image" Target="media/image31.png"/><Relationship Id="rId4" Type="http://schemas.openxmlformats.org/officeDocument/2006/relationships/header" Target="header2.xml"/><Relationship Id="rId39" Type="http://schemas.openxmlformats.org/officeDocument/2006/relationships/image" Target="media/image30.png"/><Relationship Id="rId38" Type="http://schemas.openxmlformats.org/officeDocument/2006/relationships/image" Target="media/image29.png"/><Relationship Id="rId37" Type="http://schemas.openxmlformats.org/officeDocument/2006/relationships/image" Target="media/image28.png"/><Relationship Id="rId36" Type="http://schemas.openxmlformats.org/officeDocument/2006/relationships/image" Target="media/image27.png"/><Relationship Id="rId35" Type="http://schemas.openxmlformats.org/officeDocument/2006/relationships/image" Target="media/image26.png"/><Relationship Id="rId34" Type="http://schemas.openxmlformats.org/officeDocument/2006/relationships/image" Target="media/image25.png"/><Relationship Id="rId33" Type="http://schemas.openxmlformats.org/officeDocument/2006/relationships/image" Target="media/image24.png"/><Relationship Id="rId32" Type="http://schemas.openxmlformats.org/officeDocument/2006/relationships/image" Target="media/image23.png"/><Relationship Id="rId31" Type="http://schemas.openxmlformats.org/officeDocument/2006/relationships/image" Target="media/image22.png"/><Relationship Id="rId30" Type="http://schemas.openxmlformats.org/officeDocument/2006/relationships/image" Target="media/image21.png"/><Relationship Id="rId3" Type="http://schemas.openxmlformats.org/officeDocument/2006/relationships/header" Target="header1.xml"/><Relationship Id="rId29" Type="http://schemas.openxmlformats.org/officeDocument/2006/relationships/image" Target="media/image20.png"/><Relationship Id="rId28" Type="http://schemas.openxmlformats.org/officeDocument/2006/relationships/image" Target="media/image19.png"/><Relationship Id="rId27" Type="http://schemas.openxmlformats.org/officeDocument/2006/relationships/image" Target="media/image18.png"/><Relationship Id="rId26" Type="http://schemas.openxmlformats.org/officeDocument/2006/relationships/image" Target="media/image17.png"/><Relationship Id="rId25" Type="http://schemas.openxmlformats.org/officeDocument/2006/relationships/image" Target="media/image16.png"/><Relationship Id="rId24" Type="http://schemas.openxmlformats.org/officeDocument/2006/relationships/image" Target="media/image15.png"/><Relationship Id="rId23" Type="http://schemas.openxmlformats.org/officeDocument/2006/relationships/image" Target="media/image14.png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60</Words>
  <Characters>231</Characters>
  <Lines>0</Lines>
  <Paragraphs>0</Paragraphs>
  <TotalTime>303</TotalTime>
  <ScaleCrop>false</ScaleCrop>
  <LinksUpToDate>false</LinksUpToDate>
  <CharactersWithSpaces>293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2026-10-08T07:46:00Z</dcterms:created>
  <dc:creator>ADMIN</dc:creator>
  <cp:lastModifiedBy>ADMIN</cp:lastModifiedBy>
  <dcterms:modified xsi:type="dcterms:W3CDTF">2026-10-11T14:36:00Z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57F8DF3A3BC3467DA7EA2DF799E97FDF_11</vt:lpwstr>
  </property>
  <property fmtid="{D5CDD505-2E9C-101B-9397-08002B2CF9AE}" pid="4" name="KSOTemplateDocerSaveRecord">
    <vt:lpwstr>eyJoZGlkIjoiODEyMWU5YjBjMzMwZDRiM2VlYTA2N2NkM2UwMDI3YjYiLCJ1c2VySWQiOiIxMzkyMzA2NzM5MjMyIn0=</vt:lpwstr>
  </property>
</Properties>
</file>